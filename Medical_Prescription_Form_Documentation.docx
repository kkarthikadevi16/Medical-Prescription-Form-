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7470C">
      <w:pPr>
        <w:jc w:val="center"/>
        <w:rPr>
          <w:rFonts w:ascii="Castellar" w:hAnsi="Castellar"/>
          <w:b/>
          <w:i/>
          <w:sz w:val="48"/>
          <w:szCs w:val="48"/>
          <w:u w:val="single"/>
        </w:rPr>
      </w:pPr>
      <w:r>
        <w:rPr>
          <w:rFonts w:ascii="Castellar" w:hAnsi="Castellar"/>
          <w:b/>
          <w:i/>
          <w:sz w:val="48"/>
          <w:szCs w:val="48"/>
          <w:u w:val="single"/>
        </w:rPr>
        <w:t>MEDICAL PRESCRIPTION FORM</w:t>
      </w:r>
    </w:p>
    <w:p w14:paraId="0C400040">
      <w:pPr>
        <w:rPr>
          <w:rFonts w:ascii="Bodoni MT Black" w:hAnsi="Bodoni MT Black"/>
          <w:sz w:val="44"/>
          <w:szCs w:val="50"/>
        </w:rPr>
      </w:pPr>
    </w:p>
    <w:p w14:paraId="1F52D0E5">
      <w:pPr>
        <w:rPr>
          <w:rFonts w:ascii="Garamond" w:hAnsi="Garamond"/>
          <w:b/>
          <w:sz w:val="36"/>
          <w:szCs w:val="36"/>
        </w:rPr>
      </w:pPr>
      <w:r>
        <w:rPr>
          <w:rFonts w:ascii="Garamond" w:hAnsi="Garamond"/>
          <w:b/>
          <w:sz w:val="36"/>
          <w:szCs w:val="36"/>
        </w:rPr>
        <w:t>Project Head: K. Karthika devi</w:t>
      </w:r>
    </w:p>
    <w:p w14:paraId="040F757F">
      <w:pPr>
        <w:rPr>
          <w:rFonts w:hint="default" w:ascii="Garamond" w:hAnsi="Garamond"/>
          <w:b/>
          <w:sz w:val="36"/>
          <w:szCs w:val="36"/>
          <w:lang w:val="en-US"/>
        </w:rPr>
      </w:pPr>
      <w:r>
        <w:rPr>
          <w:rFonts w:hint="default" w:ascii="Garamond" w:hAnsi="Garamond"/>
          <w:b/>
          <w:sz w:val="36"/>
          <w:szCs w:val="36"/>
          <w:lang w:val="en-US"/>
        </w:rPr>
        <w:t>Class: III B.Sc., Computer Science</w:t>
      </w:r>
    </w:p>
    <w:p w14:paraId="7D996275">
      <w:pPr>
        <w:rPr>
          <w:rFonts w:ascii="Baskerville Old Face" w:hAnsi="Baskerville Old Face"/>
          <w:b/>
          <w:i/>
          <w:sz w:val="36"/>
          <w:szCs w:val="36"/>
        </w:rPr>
      </w:pPr>
      <w:r>
        <w:rPr>
          <w:rFonts w:ascii="Baskerville Old Face" w:hAnsi="Baskerville Old Face"/>
          <w:b/>
          <w:i/>
          <w:sz w:val="36"/>
          <w:szCs w:val="36"/>
        </w:rPr>
        <w:t xml:space="preserve"> 1. Introduction</w:t>
      </w:r>
    </w:p>
    <w:p w14:paraId="2658533F">
      <w:pPr>
        <w:rPr>
          <w:rFonts w:ascii="Times New Roman" w:hAnsi="Times New Roman" w:cs="Times New Roman"/>
          <w:sz w:val="28"/>
          <w:szCs w:val="28"/>
        </w:rPr>
      </w:pPr>
      <w:r>
        <w:rPr>
          <w:rFonts w:ascii="Times New Roman" w:hAnsi="Times New Roman" w:cs="Times New Roman"/>
          <w:sz w:val="28"/>
          <w:szCs w:val="28"/>
        </w:rPr>
        <w:t>This document provides the technical and functional documentation for the Medical Prescription Form web application. The application is designed using HTML and JavaScript to collect patient and doctor details and generate a medical prescription report on the same page.</w:t>
      </w:r>
    </w:p>
    <w:p w14:paraId="25EC7639">
      <w:pPr>
        <w:rPr>
          <w:rFonts w:ascii="Baskerville Old Face" w:hAnsi="Baskerville Old Face"/>
          <w:b/>
          <w:i/>
          <w:sz w:val="36"/>
          <w:szCs w:val="36"/>
        </w:rPr>
      </w:pPr>
      <w:r>
        <w:rPr>
          <w:rFonts w:ascii="Baskerville Old Face" w:hAnsi="Baskerville Old Face"/>
          <w:b/>
          <w:i/>
          <w:sz w:val="36"/>
          <w:szCs w:val="36"/>
        </w:rPr>
        <w:t>2. Objective</w:t>
      </w:r>
    </w:p>
    <w:p w14:paraId="052DFA36">
      <w:pPr>
        <w:rPr>
          <w:rFonts w:ascii="Times New Roman" w:hAnsi="Times New Roman" w:cs="Times New Roman"/>
          <w:sz w:val="28"/>
          <w:szCs w:val="28"/>
        </w:rPr>
      </w:pPr>
      <w:r>
        <w:rPr>
          <w:rFonts w:ascii="Times New Roman" w:hAnsi="Times New Roman" w:cs="Times New Roman"/>
          <w:sz w:val="28"/>
          <w:szCs w:val="28"/>
        </w:rPr>
        <w:t>The objective of this project is to create a simple, user-friendly medical prescription form that allows healthcare professionals to enter patient information and instantly generate a formatted medical report without using a backend server.</w:t>
      </w:r>
    </w:p>
    <w:p w14:paraId="781860A8">
      <w:pPr>
        <w:rPr>
          <w:rFonts w:ascii="Baskerville Old Face" w:hAnsi="Baskerville Old Face"/>
          <w:b/>
          <w:i/>
          <w:sz w:val="36"/>
          <w:szCs w:val="36"/>
        </w:rPr>
      </w:pPr>
      <w:r>
        <w:rPr>
          <w:rFonts w:ascii="Baskerville Old Face" w:hAnsi="Baskerville Old Face"/>
          <w:b/>
          <w:i/>
          <w:sz w:val="36"/>
          <w:szCs w:val="36"/>
        </w:rPr>
        <w:t>3. Technologies Used</w:t>
      </w:r>
    </w:p>
    <w:p w14:paraId="656FE342">
      <w:pPr>
        <w:pStyle w:val="144"/>
        <w:numPr>
          <w:ilvl w:val="0"/>
          <w:numId w:val="7"/>
        </w:numPr>
        <w:rPr>
          <w:rFonts w:ascii="Times New Roman" w:hAnsi="Times New Roman" w:cs="Times New Roman"/>
          <w:sz w:val="28"/>
          <w:szCs w:val="28"/>
        </w:rPr>
      </w:pPr>
      <w:r>
        <w:rPr>
          <w:rFonts w:ascii="Times New Roman" w:hAnsi="Times New Roman" w:cs="Times New Roman"/>
          <w:sz w:val="28"/>
          <w:szCs w:val="28"/>
        </w:rPr>
        <w:t>HTML5 – For creating the structure of the web page.</w:t>
      </w:r>
    </w:p>
    <w:p w14:paraId="6A0AA1F1">
      <w:pPr>
        <w:pStyle w:val="144"/>
        <w:numPr>
          <w:ilvl w:val="0"/>
          <w:numId w:val="7"/>
        </w:numPr>
        <w:rPr>
          <w:rFonts w:ascii="Times New Roman" w:hAnsi="Times New Roman" w:cs="Times New Roman"/>
          <w:sz w:val="28"/>
          <w:szCs w:val="28"/>
        </w:rPr>
      </w:pPr>
      <w:r>
        <w:rPr>
          <w:rFonts w:ascii="Times New Roman" w:hAnsi="Times New Roman" w:cs="Times New Roman"/>
          <w:sz w:val="28"/>
          <w:szCs w:val="28"/>
        </w:rPr>
        <w:t>JavaScript – For form validation and dynamic report generation.</w:t>
      </w:r>
    </w:p>
    <w:p w14:paraId="6C20DB02">
      <w:pPr>
        <w:pStyle w:val="144"/>
        <w:numPr>
          <w:ilvl w:val="0"/>
          <w:numId w:val="7"/>
        </w:numPr>
        <w:rPr>
          <w:rFonts w:ascii="Times New Roman" w:hAnsi="Times New Roman" w:cs="Times New Roman"/>
          <w:sz w:val="28"/>
          <w:szCs w:val="28"/>
        </w:rPr>
      </w:pPr>
      <w:r>
        <w:rPr>
          <w:rFonts w:ascii="Times New Roman" w:hAnsi="Times New Roman" w:cs="Times New Roman"/>
          <w:sz w:val="28"/>
          <w:szCs w:val="28"/>
        </w:rPr>
        <w:t>Web Browser – To run and display the application.</w:t>
      </w:r>
    </w:p>
    <w:p w14:paraId="52BFBD14">
      <w:pPr>
        <w:rPr>
          <w:rFonts w:ascii="Baskerville Old Face" w:hAnsi="Baskerville Old Face"/>
          <w:b/>
          <w:i/>
          <w:sz w:val="36"/>
          <w:szCs w:val="36"/>
        </w:rPr>
      </w:pPr>
      <w:r>
        <w:rPr>
          <w:rFonts w:ascii="Baskerville Old Face" w:hAnsi="Baskerville Old Face"/>
          <w:b/>
          <w:i/>
          <w:sz w:val="36"/>
          <w:szCs w:val="36"/>
        </w:rPr>
        <w:t>4. System Overview</w:t>
      </w:r>
    </w:p>
    <w:p w14:paraId="7535D207">
      <w:pPr>
        <w:rPr>
          <w:rFonts w:ascii="Times New Roman" w:hAnsi="Times New Roman" w:cs="Times New Roman"/>
          <w:sz w:val="28"/>
          <w:szCs w:val="28"/>
        </w:rPr>
      </w:pPr>
      <w:r>
        <w:rPr>
          <w:rFonts w:ascii="Times New Roman" w:hAnsi="Times New Roman" w:cs="Times New Roman"/>
          <w:sz w:val="28"/>
          <w:szCs w:val="28"/>
        </w:rPr>
        <w:t>The system consists of a single web page containing:</w:t>
      </w:r>
    </w:p>
    <w:p w14:paraId="73742857">
      <w:pPr>
        <w:pStyle w:val="144"/>
        <w:numPr>
          <w:ilvl w:val="0"/>
          <w:numId w:val="8"/>
        </w:numPr>
        <w:rPr>
          <w:rFonts w:ascii="Times New Roman" w:hAnsi="Times New Roman" w:cs="Times New Roman"/>
          <w:sz w:val="28"/>
          <w:szCs w:val="28"/>
        </w:rPr>
      </w:pPr>
      <w:r>
        <w:rPr>
          <w:rFonts w:ascii="Times New Roman" w:hAnsi="Times New Roman" w:cs="Times New Roman"/>
          <w:sz w:val="28"/>
          <w:szCs w:val="28"/>
        </w:rPr>
        <w:t>A prescription form for data entry</w:t>
      </w:r>
    </w:p>
    <w:p w14:paraId="7AEB7619">
      <w:pPr>
        <w:pStyle w:val="144"/>
        <w:numPr>
          <w:ilvl w:val="0"/>
          <w:numId w:val="8"/>
        </w:numPr>
        <w:rPr>
          <w:rFonts w:ascii="Times New Roman" w:hAnsi="Times New Roman" w:cs="Times New Roman"/>
          <w:sz w:val="28"/>
          <w:szCs w:val="28"/>
        </w:rPr>
      </w:pPr>
      <w:r>
        <w:rPr>
          <w:rFonts w:ascii="Times New Roman" w:hAnsi="Times New Roman" w:cs="Times New Roman"/>
          <w:sz w:val="28"/>
          <w:szCs w:val="28"/>
        </w:rPr>
        <w:t>A JavaScript function to process the data</w:t>
      </w:r>
    </w:p>
    <w:p w14:paraId="211525FF">
      <w:pPr>
        <w:pStyle w:val="144"/>
        <w:numPr>
          <w:ilvl w:val="0"/>
          <w:numId w:val="8"/>
        </w:numPr>
        <w:rPr>
          <w:rFonts w:ascii="Times New Roman" w:hAnsi="Times New Roman" w:cs="Times New Roman"/>
          <w:sz w:val="28"/>
          <w:szCs w:val="28"/>
        </w:rPr>
      </w:pPr>
      <w:r>
        <w:rPr>
          <w:rFonts w:ascii="Times New Roman" w:hAnsi="Times New Roman" w:cs="Times New Roman"/>
          <w:sz w:val="28"/>
          <w:szCs w:val="28"/>
        </w:rPr>
        <w:t>A dynamically generated medical report displayed on the same page</w:t>
      </w:r>
    </w:p>
    <w:p w14:paraId="35020299">
      <w:pPr>
        <w:rPr>
          <w:rFonts w:ascii="Baskerville Old Face" w:hAnsi="Baskerville Old Face"/>
          <w:b/>
          <w:sz w:val="36"/>
          <w:szCs w:val="36"/>
        </w:rPr>
      </w:pPr>
    </w:p>
    <w:p w14:paraId="79445187">
      <w:pPr>
        <w:rPr>
          <w:rFonts w:ascii="Baskerville Old Face" w:hAnsi="Baskerville Old Face"/>
          <w:b/>
          <w:sz w:val="36"/>
          <w:szCs w:val="36"/>
        </w:rPr>
      </w:pPr>
    </w:p>
    <w:p w14:paraId="1E971918">
      <w:pPr>
        <w:rPr>
          <w:rFonts w:ascii="Baskerville Old Face" w:hAnsi="Baskerville Old Face"/>
          <w:b/>
          <w:sz w:val="36"/>
          <w:szCs w:val="36"/>
        </w:rPr>
      </w:pPr>
    </w:p>
    <w:p w14:paraId="13F47D3E">
      <w:pPr>
        <w:rPr>
          <w:rFonts w:ascii="Baskerville Old Face" w:hAnsi="Baskerville Old Face"/>
          <w:b/>
          <w:i/>
          <w:sz w:val="36"/>
          <w:szCs w:val="36"/>
        </w:rPr>
      </w:pPr>
      <w:r>
        <w:rPr>
          <w:rFonts w:ascii="Baskerville Old Face" w:hAnsi="Baskerville Old Face"/>
          <w:b/>
          <w:i/>
          <w:sz w:val="36"/>
          <w:szCs w:val="36"/>
        </w:rPr>
        <w:t>5. Form Description</w:t>
      </w:r>
    </w:p>
    <w:p w14:paraId="1CD3E4B0">
      <w:pPr>
        <w:rPr>
          <w:rFonts w:ascii="Times New Roman" w:hAnsi="Times New Roman" w:cs="Times New Roman"/>
          <w:b/>
          <w:sz w:val="28"/>
          <w:szCs w:val="28"/>
        </w:rPr>
      </w:pPr>
      <w:r>
        <w:rPr>
          <w:rFonts w:ascii="Times New Roman" w:hAnsi="Times New Roman" w:cs="Times New Roman"/>
          <w:b/>
          <w:sz w:val="28"/>
          <w:szCs w:val="28"/>
        </w:rPr>
        <w:t>The form is divided into three sections:</w:t>
      </w:r>
    </w:p>
    <w:p w14:paraId="6A7639A7">
      <w:pPr>
        <w:rPr>
          <w:rFonts w:ascii="Times New Roman" w:hAnsi="Times New Roman" w:cs="Times New Roman"/>
          <w:sz w:val="28"/>
          <w:szCs w:val="28"/>
        </w:rPr>
      </w:pPr>
      <w:r>
        <w:rPr>
          <w:rFonts w:ascii="Times New Roman" w:hAnsi="Times New Roman" w:cs="Times New Roman"/>
          <w:b/>
          <w:sz w:val="28"/>
          <w:szCs w:val="28"/>
        </w:rPr>
        <w:t>5.1 Patient Information</w:t>
      </w:r>
    </w:p>
    <w:p w14:paraId="1CFFC14A">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Full Name</w:t>
      </w:r>
    </w:p>
    <w:p w14:paraId="05EEFA55">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 xml:space="preserve"> Age</w:t>
      </w:r>
    </w:p>
    <w:p w14:paraId="51BE1BA6">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 xml:space="preserve"> Gender</w:t>
      </w:r>
    </w:p>
    <w:p w14:paraId="4384BC9F">
      <w:pPr>
        <w:rPr>
          <w:rFonts w:ascii="Times New Roman" w:hAnsi="Times New Roman" w:cs="Times New Roman"/>
          <w:sz w:val="28"/>
          <w:szCs w:val="28"/>
        </w:rPr>
      </w:pPr>
      <w:r>
        <w:rPr>
          <w:rFonts w:ascii="Times New Roman" w:hAnsi="Times New Roman" w:cs="Times New Roman"/>
          <w:b/>
          <w:sz w:val="28"/>
          <w:szCs w:val="28"/>
        </w:rPr>
        <w:t>5.2 Medical Details</w:t>
      </w:r>
    </w:p>
    <w:p w14:paraId="2E7C456F">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Symptoms</w:t>
      </w:r>
    </w:p>
    <w:p w14:paraId="419B6806">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Diagnosis</w:t>
      </w:r>
    </w:p>
    <w:p w14:paraId="00FEF6C5">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Prescription / Medicines</w:t>
      </w:r>
    </w:p>
    <w:p w14:paraId="729D8C10">
      <w:pPr>
        <w:rPr>
          <w:rFonts w:ascii="Times New Roman" w:hAnsi="Times New Roman" w:cs="Times New Roman"/>
          <w:sz w:val="28"/>
          <w:szCs w:val="28"/>
        </w:rPr>
      </w:pPr>
      <w:r>
        <w:rPr>
          <w:rFonts w:ascii="Times New Roman" w:hAnsi="Times New Roman" w:cs="Times New Roman"/>
          <w:b/>
          <w:sz w:val="28"/>
          <w:szCs w:val="28"/>
        </w:rPr>
        <w:t>5.3 Doctor Details</w:t>
      </w:r>
    </w:p>
    <w:p w14:paraId="6C4DC3E1">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 xml:space="preserve"> Doctor's Name</w:t>
      </w:r>
    </w:p>
    <w:p w14:paraId="391F2758">
      <w:pPr>
        <w:pStyle w:val="144"/>
        <w:numPr>
          <w:ilvl w:val="0"/>
          <w:numId w:val="9"/>
        </w:numPr>
        <w:rPr>
          <w:rFonts w:ascii="Times New Roman" w:hAnsi="Times New Roman" w:cs="Times New Roman"/>
          <w:sz w:val="28"/>
          <w:szCs w:val="28"/>
        </w:rPr>
      </w:pPr>
      <w:r>
        <w:rPr>
          <w:rFonts w:ascii="Times New Roman" w:hAnsi="Times New Roman" w:cs="Times New Roman"/>
          <w:sz w:val="28"/>
          <w:szCs w:val="28"/>
        </w:rPr>
        <w:t>Date</w:t>
      </w:r>
    </w:p>
    <w:p w14:paraId="002995E2">
      <w:pPr>
        <w:rPr>
          <w:rFonts w:ascii="Baskerville Old Face" w:hAnsi="Baskerville Old Face"/>
          <w:b/>
          <w:i/>
          <w:sz w:val="36"/>
          <w:szCs w:val="36"/>
        </w:rPr>
      </w:pPr>
      <w:r>
        <w:rPr>
          <w:rFonts w:ascii="Baskerville Old Face" w:hAnsi="Baskerville Old Face"/>
          <w:b/>
          <w:i/>
          <w:sz w:val="36"/>
          <w:szCs w:val="36"/>
        </w:rPr>
        <w:t>6. Functional Description</w:t>
      </w:r>
    </w:p>
    <w:p w14:paraId="371D8039">
      <w:pPr>
        <w:pStyle w:val="144"/>
        <w:numPr>
          <w:ilvl w:val="0"/>
          <w:numId w:val="10"/>
        </w:numPr>
        <w:rPr>
          <w:rFonts w:ascii="Times New Roman" w:hAnsi="Times New Roman" w:cs="Times New Roman"/>
          <w:sz w:val="28"/>
          <w:szCs w:val="28"/>
        </w:rPr>
      </w:pPr>
      <w:r>
        <w:rPr>
          <w:rFonts w:ascii="Times New Roman" w:hAnsi="Times New Roman" w:cs="Times New Roman"/>
          <w:sz w:val="28"/>
          <w:szCs w:val="28"/>
        </w:rPr>
        <w:t>JavaScript retrieves all input values from the form</w:t>
      </w:r>
    </w:p>
    <w:p w14:paraId="7F0FB6F0">
      <w:pPr>
        <w:pStyle w:val="144"/>
        <w:numPr>
          <w:ilvl w:val="0"/>
          <w:numId w:val="10"/>
        </w:numPr>
        <w:rPr>
          <w:rFonts w:ascii="Times New Roman" w:hAnsi="Times New Roman" w:cs="Times New Roman"/>
          <w:sz w:val="28"/>
          <w:szCs w:val="28"/>
        </w:rPr>
      </w:pPr>
      <w:r>
        <w:rPr>
          <w:rFonts w:ascii="Times New Roman" w:hAnsi="Times New Roman" w:cs="Times New Roman"/>
          <w:sz w:val="28"/>
          <w:szCs w:val="28"/>
        </w:rPr>
        <w:t>Mandatory fields are validated</w:t>
      </w:r>
    </w:p>
    <w:p w14:paraId="69A05FEA">
      <w:pPr>
        <w:pStyle w:val="144"/>
        <w:numPr>
          <w:ilvl w:val="0"/>
          <w:numId w:val="10"/>
        </w:numPr>
        <w:rPr>
          <w:rFonts w:ascii="Times New Roman" w:hAnsi="Times New Roman" w:cs="Times New Roman"/>
          <w:sz w:val="28"/>
          <w:szCs w:val="28"/>
        </w:rPr>
      </w:pPr>
      <w:r>
        <w:rPr>
          <w:rFonts w:ascii="Times New Roman" w:hAnsi="Times New Roman" w:cs="Times New Roman"/>
          <w:sz w:val="28"/>
          <w:szCs w:val="28"/>
        </w:rPr>
        <w:t>The data is formatted into a professional medical report</w:t>
      </w:r>
    </w:p>
    <w:p w14:paraId="2B07EEBE">
      <w:pPr>
        <w:pStyle w:val="144"/>
        <w:numPr>
          <w:ilvl w:val="0"/>
          <w:numId w:val="10"/>
        </w:numPr>
        <w:rPr>
          <w:rFonts w:ascii="Times New Roman" w:hAnsi="Times New Roman" w:cs="Times New Roman"/>
          <w:sz w:val="28"/>
          <w:szCs w:val="28"/>
        </w:rPr>
      </w:pPr>
      <w:r>
        <w:rPr>
          <w:rFonts w:ascii="Times New Roman" w:hAnsi="Times New Roman" w:cs="Times New Roman"/>
          <w:sz w:val="28"/>
          <w:szCs w:val="28"/>
        </w:rPr>
        <w:t>The generated report is displayed below the form</w:t>
      </w:r>
    </w:p>
    <w:p w14:paraId="322D4680">
      <w:pPr>
        <w:rPr>
          <w:b/>
          <w:i/>
          <w:sz w:val="36"/>
          <w:szCs w:val="36"/>
        </w:rPr>
      </w:pPr>
      <w:r>
        <w:rPr>
          <w:b/>
          <w:i/>
          <w:sz w:val="36"/>
          <w:szCs w:val="36"/>
        </w:rPr>
        <w:t>7. JavaScript Function Explanation</w:t>
      </w:r>
    </w:p>
    <w:p w14:paraId="0A5492FC">
      <w:pPr>
        <w:pStyle w:val="144"/>
        <w:numPr>
          <w:ilvl w:val="0"/>
          <w:numId w:val="11"/>
        </w:numPr>
        <w:rPr>
          <w:rFonts w:ascii="Times New Roman" w:hAnsi="Times New Roman" w:cs="Times New Roman"/>
          <w:sz w:val="28"/>
          <w:szCs w:val="28"/>
        </w:rPr>
      </w:pPr>
      <w:r>
        <w:rPr>
          <w:rFonts w:ascii="Times New Roman" w:hAnsi="Times New Roman" w:cs="Times New Roman"/>
          <w:sz w:val="28"/>
          <w:szCs w:val="28"/>
        </w:rPr>
        <w:t>Collects form values using document.getElementById()</w:t>
      </w:r>
    </w:p>
    <w:p w14:paraId="33616D8E">
      <w:pPr>
        <w:pStyle w:val="144"/>
        <w:numPr>
          <w:ilvl w:val="0"/>
          <w:numId w:val="11"/>
        </w:numPr>
        <w:rPr>
          <w:rFonts w:ascii="Times New Roman" w:hAnsi="Times New Roman" w:cs="Times New Roman"/>
          <w:sz w:val="28"/>
          <w:szCs w:val="28"/>
        </w:rPr>
      </w:pPr>
      <w:r>
        <w:rPr>
          <w:rFonts w:ascii="Times New Roman" w:hAnsi="Times New Roman" w:cs="Times New Roman"/>
          <w:sz w:val="28"/>
          <w:szCs w:val="28"/>
        </w:rPr>
        <w:t>Checks whether required fields are empty</w:t>
      </w:r>
    </w:p>
    <w:p w14:paraId="05CC2AFA">
      <w:pPr>
        <w:pStyle w:val="144"/>
        <w:numPr>
          <w:ilvl w:val="0"/>
          <w:numId w:val="11"/>
        </w:numPr>
        <w:rPr>
          <w:rFonts w:ascii="Times New Roman" w:hAnsi="Times New Roman" w:cs="Times New Roman"/>
          <w:sz w:val="28"/>
          <w:szCs w:val="28"/>
        </w:rPr>
      </w:pPr>
      <w:r>
        <w:rPr>
          <w:rFonts w:ascii="Times New Roman" w:hAnsi="Times New Roman" w:cs="Times New Roman"/>
          <w:sz w:val="28"/>
          <w:szCs w:val="28"/>
        </w:rPr>
        <w:t>Creates HTML content dynamically using template literals</w:t>
      </w:r>
    </w:p>
    <w:p w14:paraId="53BFE23D">
      <w:pPr>
        <w:pStyle w:val="144"/>
        <w:numPr>
          <w:ilvl w:val="0"/>
          <w:numId w:val="11"/>
        </w:numPr>
        <w:rPr>
          <w:rFonts w:ascii="Times New Roman" w:hAnsi="Times New Roman" w:cs="Times New Roman"/>
          <w:sz w:val="28"/>
          <w:szCs w:val="28"/>
        </w:rPr>
      </w:pPr>
      <w:r>
        <w:rPr>
          <w:rFonts w:ascii="Times New Roman" w:hAnsi="Times New Roman" w:cs="Times New Roman"/>
          <w:sz w:val="28"/>
          <w:szCs w:val="28"/>
        </w:rPr>
        <w:t>Inserts the generated content into the report section</w:t>
      </w:r>
    </w:p>
    <w:p w14:paraId="3B19D568">
      <w:pPr>
        <w:pStyle w:val="144"/>
        <w:numPr>
          <w:ilvl w:val="0"/>
          <w:numId w:val="11"/>
        </w:numPr>
        <w:rPr>
          <w:rFonts w:ascii="Times New Roman" w:hAnsi="Times New Roman" w:cs="Times New Roman"/>
          <w:sz w:val="28"/>
          <w:szCs w:val="28"/>
        </w:rPr>
      </w:pPr>
      <w:r>
        <w:rPr>
          <w:rFonts w:ascii="Times New Roman" w:hAnsi="Times New Roman" w:cs="Times New Roman"/>
          <w:sz w:val="28"/>
          <w:szCs w:val="28"/>
        </w:rPr>
        <w:t>Makes the report section visible</w:t>
      </w:r>
    </w:p>
    <w:p w14:paraId="414815A1">
      <w:pPr>
        <w:rPr>
          <w:rFonts w:ascii="Times New Roman" w:hAnsi="Times New Roman" w:cs="Times New Roman"/>
          <w:i/>
          <w:sz w:val="28"/>
          <w:szCs w:val="28"/>
        </w:rPr>
      </w:pPr>
      <w:r>
        <w:rPr>
          <w:rFonts w:ascii="Baskerville Old Face" w:hAnsi="Baskerville Old Face"/>
          <w:b/>
          <w:i/>
          <w:sz w:val="36"/>
          <w:szCs w:val="36"/>
        </w:rPr>
        <w:t>8. Advantages of the System</w:t>
      </w:r>
    </w:p>
    <w:p w14:paraId="5D0E91FC">
      <w:pPr>
        <w:pStyle w:val="144"/>
        <w:numPr>
          <w:ilvl w:val="0"/>
          <w:numId w:val="12"/>
        </w:numPr>
        <w:rPr>
          <w:rFonts w:ascii="Times New Roman" w:hAnsi="Times New Roman" w:cs="Times New Roman"/>
          <w:sz w:val="28"/>
          <w:szCs w:val="28"/>
        </w:rPr>
      </w:pPr>
      <w:r>
        <w:rPr>
          <w:rFonts w:ascii="Times New Roman" w:hAnsi="Times New Roman" w:cs="Times New Roman"/>
          <w:sz w:val="28"/>
          <w:szCs w:val="28"/>
        </w:rPr>
        <w:t>Simple and easy to use</w:t>
      </w:r>
    </w:p>
    <w:p w14:paraId="43713854">
      <w:pPr>
        <w:pStyle w:val="144"/>
        <w:numPr>
          <w:ilvl w:val="0"/>
          <w:numId w:val="12"/>
        </w:numPr>
        <w:rPr>
          <w:rFonts w:ascii="Times New Roman" w:hAnsi="Times New Roman" w:cs="Times New Roman"/>
          <w:sz w:val="28"/>
          <w:szCs w:val="28"/>
        </w:rPr>
      </w:pPr>
      <w:r>
        <w:rPr>
          <w:rFonts w:ascii="Times New Roman" w:hAnsi="Times New Roman" w:cs="Times New Roman"/>
          <w:sz w:val="28"/>
          <w:szCs w:val="28"/>
        </w:rPr>
        <w:t>No server or database required</w:t>
      </w:r>
    </w:p>
    <w:p w14:paraId="72BA6984">
      <w:pPr>
        <w:pStyle w:val="144"/>
        <w:numPr>
          <w:ilvl w:val="0"/>
          <w:numId w:val="12"/>
        </w:numPr>
        <w:rPr>
          <w:rFonts w:ascii="Times New Roman" w:hAnsi="Times New Roman" w:cs="Times New Roman"/>
          <w:sz w:val="28"/>
          <w:szCs w:val="28"/>
        </w:rPr>
      </w:pPr>
      <w:r>
        <w:rPr>
          <w:rFonts w:ascii="Times New Roman" w:hAnsi="Times New Roman" w:cs="Times New Roman"/>
          <w:sz w:val="28"/>
          <w:szCs w:val="28"/>
        </w:rPr>
        <w:t>Instant report generation</w:t>
      </w:r>
    </w:p>
    <w:p w14:paraId="11B2452D">
      <w:pPr>
        <w:pStyle w:val="144"/>
        <w:numPr>
          <w:ilvl w:val="0"/>
          <w:numId w:val="12"/>
        </w:numPr>
        <w:rPr>
          <w:rFonts w:ascii="Times New Roman" w:hAnsi="Times New Roman" w:cs="Times New Roman"/>
          <w:sz w:val="28"/>
          <w:szCs w:val="28"/>
        </w:rPr>
      </w:pPr>
      <w:r>
        <w:rPr>
          <w:rFonts w:ascii="Times New Roman" w:hAnsi="Times New Roman" w:cs="Times New Roman"/>
          <w:sz w:val="28"/>
          <w:szCs w:val="28"/>
        </w:rPr>
        <w:t>Can be enhanced with printing and PDF export features</w:t>
      </w:r>
    </w:p>
    <w:p w14:paraId="54A999B9">
      <w:pPr>
        <w:rPr>
          <w:rFonts w:ascii="Baskerville Old Face" w:hAnsi="Baskerville Old Face"/>
          <w:b/>
          <w:i/>
          <w:sz w:val="36"/>
          <w:szCs w:val="36"/>
        </w:rPr>
      </w:pPr>
      <w:r>
        <w:rPr>
          <w:rFonts w:ascii="Baskerville Old Face" w:hAnsi="Baskerville Old Face"/>
          <w:b/>
          <w:i/>
          <w:sz w:val="36"/>
          <w:szCs w:val="36"/>
        </w:rPr>
        <w:t>9. Limitations</w:t>
      </w:r>
    </w:p>
    <w:p w14:paraId="2E4EDF5E">
      <w:pPr>
        <w:pStyle w:val="144"/>
        <w:numPr>
          <w:ilvl w:val="0"/>
          <w:numId w:val="13"/>
        </w:numPr>
        <w:rPr>
          <w:rFonts w:ascii="Times New Roman" w:hAnsi="Times New Roman" w:cs="Times New Roman"/>
          <w:sz w:val="28"/>
          <w:szCs w:val="28"/>
        </w:rPr>
      </w:pPr>
      <w:r>
        <w:rPr>
          <w:rFonts w:ascii="Times New Roman" w:hAnsi="Times New Roman" w:cs="Times New Roman"/>
          <w:sz w:val="28"/>
          <w:szCs w:val="28"/>
        </w:rPr>
        <w:t>Data is not stored permanently</w:t>
      </w:r>
    </w:p>
    <w:p w14:paraId="5709275B">
      <w:pPr>
        <w:pStyle w:val="144"/>
        <w:numPr>
          <w:ilvl w:val="0"/>
          <w:numId w:val="13"/>
        </w:numPr>
        <w:rPr>
          <w:rFonts w:ascii="Times New Roman" w:hAnsi="Times New Roman" w:cs="Times New Roman"/>
          <w:sz w:val="28"/>
          <w:szCs w:val="28"/>
        </w:rPr>
      </w:pPr>
      <w:r>
        <w:rPr>
          <w:rFonts w:ascii="Times New Roman" w:hAnsi="Times New Roman" w:cs="Times New Roman"/>
          <w:sz w:val="28"/>
          <w:szCs w:val="28"/>
        </w:rPr>
        <w:t>No authentication or security features</w:t>
      </w:r>
    </w:p>
    <w:p w14:paraId="43879DA8">
      <w:pPr>
        <w:pStyle w:val="144"/>
        <w:numPr>
          <w:ilvl w:val="0"/>
          <w:numId w:val="13"/>
        </w:numPr>
        <w:rPr>
          <w:rFonts w:ascii="Times New Roman" w:hAnsi="Times New Roman" w:cs="Times New Roman"/>
          <w:sz w:val="28"/>
          <w:szCs w:val="28"/>
        </w:rPr>
      </w:pPr>
      <w:r>
        <w:rPr>
          <w:rFonts w:ascii="Times New Roman" w:hAnsi="Times New Roman" w:cs="Times New Roman"/>
          <w:sz w:val="28"/>
          <w:szCs w:val="28"/>
        </w:rPr>
        <w:t>Not suitable for real clinical use without enhancements</w:t>
      </w:r>
    </w:p>
    <w:p w14:paraId="73A99E15">
      <w:pPr>
        <w:rPr>
          <w:rFonts w:ascii="Baskerville Old Face" w:hAnsi="Baskerville Old Face"/>
          <w:b/>
          <w:i/>
          <w:sz w:val="36"/>
          <w:szCs w:val="36"/>
        </w:rPr>
      </w:pPr>
      <w:r>
        <w:rPr>
          <w:rFonts w:ascii="Baskerville Old Face" w:hAnsi="Baskerville Old Face"/>
          <w:b/>
          <w:i/>
          <w:sz w:val="36"/>
          <w:szCs w:val="36"/>
        </w:rPr>
        <w:t>10. Future Enhancements</w:t>
      </w:r>
    </w:p>
    <w:p w14:paraId="71B67469">
      <w:pPr>
        <w:pStyle w:val="144"/>
        <w:numPr>
          <w:ilvl w:val="0"/>
          <w:numId w:val="14"/>
        </w:numPr>
        <w:rPr>
          <w:rFonts w:ascii="Times New Roman" w:hAnsi="Times New Roman" w:cs="Times New Roman"/>
          <w:sz w:val="28"/>
          <w:szCs w:val="28"/>
        </w:rPr>
      </w:pPr>
      <w:r>
        <w:rPr>
          <w:rFonts w:ascii="Times New Roman" w:hAnsi="Times New Roman" w:cs="Times New Roman"/>
          <w:sz w:val="28"/>
          <w:szCs w:val="28"/>
        </w:rPr>
        <w:t>Add print and PDF download functionality</w:t>
      </w:r>
    </w:p>
    <w:p w14:paraId="44A73667">
      <w:pPr>
        <w:pStyle w:val="144"/>
        <w:numPr>
          <w:ilvl w:val="0"/>
          <w:numId w:val="14"/>
        </w:numPr>
        <w:rPr>
          <w:rFonts w:ascii="Times New Roman" w:hAnsi="Times New Roman" w:cs="Times New Roman"/>
          <w:sz w:val="28"/>
          <w:szCs w:val="28"/>
        </w:rPr>
      </w:pPr>
      <w:r>
        <w:rPr>
          <w:rFonts w:ascii="Times New Roman" w:hAnsi="Times New Roman" w:cs="Times New Roman"/>
          <w:sz w:val="28"/>
          <w:szCs w:val="28"/>
        </w:rPr>
        <w:t>Store data using a database</w:t>
      </w:r>
    </w:p>
    <w:p w14:paraId="63AEF5CD">
      <w:pPr>
        <w:pStyle w:val="144"/>
        <w:numPr>
          <w:ilvl w:val="0"/>
          <w:numId w:val="14"/>
        </w:numPr>
        <w:rPr>
          <w:rFonts w:ascii="Times New Roman" w:hAnsi="Times New Roman" w:cs="Times New Roman"/>
          <w:sz w:val="28"/>
          <w:szCs w:val="28"/>
        </w:rPr>
      </w:pPr>
      <w:r>
        <w:rPr>
          <w:rFonts w:ascii="Times New Roman" w:hAnsi="Times New Roman" w:cs="Times New Roman"/>
          <w:sz w:val="28"/>
          <w:szCs w:val="28"/>
        </w:rPr>
        <w:t>Improve UI with CSS styling</w:t>
      </w:r>
    </w:p>
    <w:p w14:paraId="79827E5B">
      <w:pPr>
        <w:pStyle w:val="144"/>
        <w:numPr>
          <w:ilvl w:val="0"/>
          <w:numId w:val="14"/>
        </w:numPr>
        <w:rPr>
          <w:rFonts w:ascii="Times New Roman" w:hAnsi="Times New Roman" w:cs="Times New Roman"/>
          <w:sz w:val="28"/>
          <w:szCs w:val="28"/>
        </w:rPr>
      </w:pPr>
      <w:r>
        <w:rPr>
          <w:rFonts w:ascii="Times New Roman" w:hAnsi="Times New Roman" w:cs="Times New Roman"/>
          <w:sz w:val="28"/>
          <w:szCs w:val="28"/>
        </w:rPr>
        <w:t>Add doctor signature and hospital details</w:t>
      </w:r>
    </w:p>
    <w:p w14:paraId="79E3D33A">
      <w:pPr>
        <w:rPr>
          <w:rFonts w:ascii="Times New Roman" w:hAnsi="Times New Roman" w:cs="Times New Roman"/>
          <w:i/>
          <w:sz w:val="28"/>
          <w:szCs w:val="28"/>
        </w:rPr>
      </w:pPr>
      <w:r>
        <w:rPr>
          <w:rFonts w:ascii="Baskerville Old Face" w:hAnsi="Baskerville Old Face"/>
          <w:b/>
          <w:i/>
          <w:sz w:val="36"/>
          <w:szCs w:val="36"/>
        </w:rPr>
        <w:t>11. Conclusion</w:t>
      </w:r>
    </w:p>
    <w:p w14:paraId="7C75C641">
      <w:pPr>
        <w:rPr>
          <w:rFonts w:ascii="Times New Roman" w:hAnsi="Times New Roman" w:cs="Times New Roman"/>
          <w:sz w:val="28"/>
          <w:szCs w:val="28"/>
        </w:rPr>
      </w:pPr>
      <w:r>
        <w:rPr>
          <w:rFonts w:ascii="Times New Roman" w:hAnsi="Times New Roman" w:cs="Times New Roman"/>
          <w:sz w:val="28"/>
          <w:szCs w:val="28"/>
        </w:rPr>
        <w:t>The Medical Prescription Form project demonstrates the effective use of HTML and JavaScript to create a dynamic web application. It is ideal for academic and learning purposes and can be expanded into a full-fledged medical record system.</w:t>
      </w:r>
    </w:p>
    <w:p w14:paraId="0ADBA28E">
      <w:pPr>
        <w:rPr>
          <w:rFonts w:ascii="Baskerville Old Face" w:hAnsi="Baskerville Old Face" w:cs="Times New Roman"/>
          <w:b/>
          <w:sz w:val="36"/>
          <w:szCs w:val="36"/>
        </w:rPr>
      </w:pPr>
    </w:p>
    <w:p w14:paraId="5458D868">
      <w:pPr>
        <w:rPr>
          <w:rFonts w:ascii="Baskerville Old Face" w:hAnsi="Baskerville Old Face" w:cs="Times New Roman"/>
          <w:b/>
          <w:sz w:val="36"/>
          <w:szCs w:val="36"/>
        </w:rPr>
      </w:pPr>
    </w:p>
    <w:p w14:paraId="3CD3F5D3">
      <w:pPr>
        <w:rPr>
          <w:rFonts w:ascii="Baskerville Old Face" w:hAnsi="Baskerville Old Face" w:cs="Times New Roman"/>
          <w:b/>
          <w:sz w:val="36"/>
          <w:szCs w:val="36"/>
        </w:rPr>
      </w:pPr>
    </w:p>
    <w:p w14:paraId="6AE2EDAF">
      <w:pPr>
        <w:rPr>
          <w:rFonts w:ascii="Baskerville Old Face" w:hAnsi="Baskerville Old Face" w:cs="Times New Roman"/>
          <w:b/>
          <w:sz w:val="36"/>
          <w:szCs w:val="36"/>
        </w:rPr>
      </w:pPr>
    </w:p>
    <w:p w14:paraId="55FF0BAF">
      <w:pPr>
        <w:rPr>
          <w:rFonts w:ascii="Baskerville Old Face" w:hAnsi="Baskerville Old Face" w:cs="Times New Roman"/>
          <w:b/>
          <w:sz w:val="36"/>
          <w:szCs w:val="36"/>
        </w:rPr>
      </w:pPr>
    </w:p>
    <w:p w14:paraId="5CF197F8">
      <w:pPr>
        <w:rPr>
          <w:rFonts w:ascii="Baskerville Old Face" w:hAnsi="Baskerville Old Face" w:cs="Times New Roman"/>
          <w:b/>
          <w:sz w:val="36"/>
          <w:szCs w:val="36"/>
        </w:rPr>
      </w:pPr>
    </w:p>
    <w:p w14:paraId="1BDB2645">
      <w:pPr>
        <w:rPr>
          <w:rFonts w:ascii="Baskerville Old Face" w:hAnsi="Baskerville Old Face" w:cs="Times New Roman"/>
          <w:b/>
          <w:i/>
          <w:sz w:val="36"/>
          <w:szCs w:val="36"/>
        </w:rPr>
      </w:pPr>
      <w:r>
        <w:rPr>
          <w:rFonts w:ascii="Baskerville Old Face" w:hAnsi="Baskerville Old Face" w:cs="Times New Roman"/>
          <w:b/>
          <w:i/>
          <w:sz w:val="36"/>
          <w:szCs w:val="36"/>
        </w:rPr>
        <w:t>CODING</w:t>
      </w:r>
    </w:p>
    <w:p w14:paraId="482B8909">
      <w:r>
        <w:t>&lt;!DOCTYPE html&gt;</w:t>
      </w:r>
    </w:p>
    <w:p w14:paraId="606569D0">
      <w:r>
        <w:t>&lt;html&gt;</w:t>
      </w:r>
    </w:p>
    <w:p w14:paraId="2029A26B">
      <w:r>
        <w:t>&lt;head&gt;</w:t>
      </w:r>
    </w:p>
    <w:p w14:paraId="1E8C4144">
      <w:r>
        <w:t xml:space="preserve">  &lt;title&gt;Prescription Form&lt;/title&gt;</w:t>
      </w:r>
    </w:p>
    <w:p w14:paraId="212C4705">
      <w:r>
        <w:t>&lt;/head&gt;</w:t>
      </w:r>
    </w:p>
    <w:p w14:paraId="6E10D9AF">
      <w:r>
        <w:t>&lt;body&gt;</w:t>
      </w:r>
    </w:p>
    <w:p w14:paraId="5EB2D20B">
      <w:r>
        <w:t xml:space="preserve"> &lt;h1&gt;Medical Prescription Form&lt;/h1&gt;</w:t>
      </w:r>
    </w:p>
    <w:p w14:paraId="16C41844">
      <w:r>
        <w:t>&lt;!-- FORM --&gt;</w:t>
      </w:r>
    </w:p>
    <w:p w14:paraId="370DE0BB">
      <w:r>
        <w:t xml:space="preserve">  &lt;form id="prescriptionForm"&gt;</w:t>
      </w:r>
    </w:p>
    <w:p w14:paraId="3C0BFC08">
      <w:r>
        <w:t xml:space="preserve">    &lt;h2&gt;Patient Information&lt;/h2&gt;</w:t>
      </w:r>
    </w:p>
    <w:p w14:paraId="47E04C8D">
      <w:r>
        <w:t xml:space="preserve">    &lt;label for="name"&gt;Full Name:&lt;/label&gt;&lt;br&gt;</w:t>
      </w:r>
    </w:p>
    <w:p w14:paraId="1D57162C">
      <w:r>
        <w:t xml:space="preserve">    &lt;input type="text" id="name" required&gt;&lt;br&gt;&lt;br&gt;</w:t>
      </w:r>
    </w:p>
    <w:p w14:paraId="3DD87C34">
      <w:r>
        <w:t xml:space="preserve">    &lt;label for="age"&gt;Age:&lt;/label&gt;&lt;br&gt;</w:t>
      </w:r>
    </w:p>
    <w:p w14:paraId="0800157E">
      <w:r>
        <w:t xml:space="preserve">    &lt;input type="number" id="age" required&gt;&lt;br&gt;&lt;br&gt;</w:t>
      </w:r>
    </w:p>
    <w:p w14:paraId="79B21A6A">
      <w:r>
        <w:t xml:space="preserve">    &lt;label for="gender"&gt;Gender:&lt;/label&gt;&lt;br&gt;</w:t>
      </w:r>
    </w:p>
    <w:p w14:paraId="52DA6CAF">
      <w:r>
        <w:t xml:space="preserve">    &lt;select id="gender" required&gt;</w:t>
      </w:r>
    </w:p>
    <w:p w14:paraId="126582E3">
      <w:r>
        <w:t xml:space="preserve">      &lt;option value=""&gt;--Select--&lt;/option&gt;</w:t>
      </w:r>
    </w:p>
    <w:p w14:paraId="2143E653">
      <w:r>
        <w:t xml:space="preserve">      &lt;option&gt;Male&lt;/option&gt;</w:t>
      </w:r>
    </w:p>
    <w:p w14:paraId="617E3FA4">
      <w:r>
        <w:t xml:space="preserve">      &lt;option&gt;Female&lt;/option&gt;</w:t>
      </w:r>
    </w:p>
    <w:p w14:paraId="7C566A34">
      <w:r>
        <w:t xml:space="preserve">      &lt;option&gt;Other&lt;/option&gt;</w:t>
      </w:r>
    </w:p>
    <w:p w14:paraId="2D77FEDD">
      <w:r>
        <w:t xml:space="preserve">    &lt;/select&gt;&lt;br&gt;&lt;br&gt;</w:t>
      </w:r>
    </w:p>
    <w:p w14:paraId="462FB108">
      <w:r>
        <w:t xml:space="preserve">    &lt;h2&gt;Medical Details&lt;/h2&gt;</w:t>
      </w:r>
    </w:p>
    <w:p w14:paraId="49E7A188">
      <w:r>
        <w:t xml:space="preserve">    &lt;label for="symptoms"&gt;Symptoms:&lt;/label&gt;&lt;br&gt;</w:t>
      </w:r>
    </w:p>
    <w:p w14:paraId="1CF703E3">
      <w:r>
        <w:t xml:space="preserve">    &lt;textarea id="symptoms" rows="3" cols="40"&gt;&lt;/textarea&gt;&lt;br&gt;&lt;br&gt;</w:t>
      </w:r>
    </w:p>
    <w:p w14:paraId="2078FC38">
      <w:r>
        <w:t xml:space="preserve">    &lt;label for="diagnosis"&gt;Diagnosis:&lt;/label&gt;&lt;br&gt;</w:t>
      </w:r>
    </w:p>
    <w:p w14:paraId="12D5B424">
      <w:r>
        <w:t xml:space="preserve">    &lt;textarea id="diagnosis" rows="3" cols="40"&gt;&lt;/textarea&gt;&lt;br&gt;&lt;br&gt;</w:t>
      </w:r>
    </w:p>
    <w:p w14:paraId="1CBF14EC">
      <w:r>
        <w:t xml:space="preserve">    &lt;label for="treatment"&gt;Prescription / Medicines:&lt;/label&gt;&lt;br&gt;</w:t>
      </w:r>
    </w:p>
    <w:p w14:paraId="4E78AAB7">
      <w:r>
        <w:t xml:space="preserve">    &lt;textarea id="treatment" rows="3" cols="40"&gt;&lt;/textarea&gt;&lt;br&gt;&lt;br&gt;</w:t>
      </w:r>
    </w:p>
    <w:p w14:paraId="35AEF25A">
      <w:r>
        <w:t xml:space="preserve">    &lt;h2&gt;Doctor Details&lt;/h2&gt;</w:t>
      </w:r>
    </w:p>
    <w:p w14:paraId="02A48DA1">
      <w:r>
        <w:t xml:space="preserve">    &lt;label for="doctor"&gt;Doctor's Name:&lt;/label&gt;&lt;br&gt;</w:t>
      </w:r>
    </w:p>
    <w:p w14:paraId="1E1D88F7">
      <w:r>
        <w:t xml:space="preserve">    &lt;input type="text" id="doctor" required&gt;&lt;br&gt;&lt;br&gt;</w:t>
      </w:r>
    </w:p>
    <w:p w14:paraId="4B08B55D">
      <w:r>
        <w:t xml:space="preserve">    &lt;label for="date"&gt;Date:&lt;/label&gt;&lt;br&gt;</w:t>
      </w:r>
    </w:p>
    <w:p w14:paraId="3B379C82">
      <w:r>
        <w:t xml:space="preserve">    &lt;input type="date" id="date" required&gt;&lt;br&gt;&lt;br&gt;</w:t>
      </w:r>
    </w:p>
    <w:p w14:paraId="51B71427">
      <w:r>
        <w:t xml:space="preserve">    &lt;button type="button" onclick="generateReport()"&gt;Generate Report&lt;/button&gt;</w:t>
      </w:r>
    </w:p>
    <w:p w14:paraId="74666A64">
      <w:r>
        <w:t xml:space="preserve">   &lt;/form&gt;</w:t>
      </w:r>
    </w:p>
    <w:p w14:paraId="0057C98D">
      <w:r>
        <w:t xml:space="preserve">   &lt;hr&gt;</w:t>
      </w:r>
    </w:p>
    <w:p w14:paraId="00674255">
      <w:r>
        <w:t xml:space="preserve">   &lt;!-- REPORT SECTION --&gt;</w:t>
      </w:r>
    </w:p>
    <w:p w14:paraId="6444E06D">
      <w:r>
        <w:t xml:space="preserve">  &lt;div id="reportSection" style="display:none;"&gt;</w:t>
      </w:r>
    </w:p>
    <w:p w14:paraId="5A72BB00">
      <w:r>
        <w:t xml:space="preserve">    &lt;h1&gt;Generated Medical Report&lt;/h1&gt;</w:t>
      </w:r>
    </w:p>
    <w:p w14:paraId="7DD779D7">
      <w:r>
        <w:t xml:space="preserve">    &lt;div id="reportContent"&gt;&lt;/div&gt;</w:t>
      </w:r>
    </w:p>
    <w:p w14:paraId="59350AD1">
      <w:r>
        <w:t xml:space="preserve">  &lt;/div&gt;</w:t>
      </w:r>
    </w:p>
    <w:p w14:paraId="5EB447DB">
      <w:r>
        <w:t>&lt;script&gt;</w:t>
      </w:r>
    </w:p>
    <w:p w14:paraId="001A309B">
      <w:r>
        <w:t xml:space="preserve">    function generateReport() {</w:t>
      </w:r>
    </w:p>
    <w:p w14:paraId="42934C4F">
      <w:r>
        <w:t xml:space="preserve">      // Get form values</w:t>
      </w:r>
    </w:p>
    <w:p w14:paraId="669610C7">
      <w:r>
        <w:t xml:space="preserve">      const name = document.getElementById('name').value;</w:t>
      </w:r>
    </w:p>
    <w:p w14:paraId="1FA70263">
      <w:r>
        <w:t xml:space="preserve">      const age = document.getElementById('age').value;</w:t>
      </w:r>
    </w:p>
    <w:p w14:paraId="3D5E89EC">
      <w:r>
        <w:t xml:space="preserve">      const gender = document.getElementById('gender').value;</w:t>
      </w:r>
    </w:p>
    <w:p w14:paraId="7871A7DE">
      <w:r>
        <w:t xml:space="preserve">      const symptoms = document.getElementById('symptoms').value;</w:t>
      </w:r>
    </w:p>
    <w:p w14:paraId="057EF56C">
      <w:r>
        <w:t xml:space="preserve">      const diagnosis = document.getElementById('diagnosis').value;</w:t>
      </w:r>
    </w:p>
    <w:p w14:paraId="6DF1CE6C">
      <w:r>
        <w:t xml:space="preserve">      const treatment = document.getElementById('treatment').value;</w:t>
      </w:r>
    </w:p>
    <w:p w14:paraId="7BCAE30C">
      <w:r>
        <w:t xml:space="preserve">      const doctor = document.getElementById('doctor').value;</w:t>
      </w:r>
    </w:p>
    <w:p w14:paraId="7ECE1886">
      <w:r>
        <w:t xml:space="preserve">      const date = document.getElementById('date').value;</w:t>
      </w:r>
    </w:p>
    <w:p w14:paraId="28E544DB">
      <w:r>
        <w:t xml:space="preserve">      if (!name || !age || !gender || !doctor || !date) {</w:t>
      </w:r>
    </w:p>
    <w:p w14:paraId="58C06EBC">
      <w:r>
        <w:t xml:space="preserve">        alert("Please fill all required fields!");</w:t>
      </w:r>
    </w:p>
    <w:p w14:paraId="7859136B">
      <w:r>
        <w:t xml:space="preserve">        return;</w:t>
      </w:r>
    </w:p>
    <w:p w14:paraId="6A626CF5">
      <w:r>
        <w:t xml:space="preserve">      }</w:t>
      </w:r>
    </w:p>
    <w:p w14:paraId="5F4F1057">
      <w:r>
        <w:t xml:space="preserve">      const reportHTML = `</w:t>
      </w:r>
    </w:p>
    <w:p w14:paraId="40EA71EC">
      <w:r>
        <w:t xml:space="preserve">        &lt;h2&gt;Patient Information&lt;/h2&gt;</w:t>
      </w:r>
    </w:p>
    <w:p w14:paraId="44B60367">
      <w:r>
        <w:t xml:space="preserve">        &lt;p&gt;&lt;strong&gt;Name:&lt;/strong&gt; ${name}&lt;/p&gt;</w:t>
      </w:r>
    </w:p>
    <w:p w14:paraId="449391AE">
      <w:r>
        <w:t xml:space="preserve">        &lt;p&gt;&lt;strong&gt;Age:&lt;/strong&gt; ${age}&lt;/p&gt;</w:t>
      </w:r>
    </w:p>
    <w:p w14:paraId="373AC2C2">
      <w:r>
        <w:t xml:space="preserve">        &lt;p&gt;&lt;strong&gt;Gender:&lt;/strong&gt; ${gender}&lt;/p&gt;</w:t>
      </w:r>
    </w:p>
    <w:p w14:paraId="4EDDB21A">
      <w:r>
        <w:t xml:space="preserve">        &lt;h2&gt;Medical Details&lt;/h2&gt;</w:t>
      </w:r>
    </w:p>
    <w:p w14:paraId="24FDA038">
      <w:r>
        <w:t xml:space="preserve">        &lt;p&gt;&lt;strong&gt;Symptoms:&lt;/strong&gt; ${symptoms}&lt;/p&gt;</w:t>
      </w:r>
    </w:p>
    <w:p w14:paraId="7FB833AF">
      <w:r>
        <w:t xml:space="preserve">        &lt;p&gt;&lt;strong&gt;Diagnosis:&lt;/strong&gt; ${diagnosis}&lt;/p&gt;</w:t>
      </w:r>
    </w:p>
    <w:p w14:paraId="13A77C26">
      <w:r>
        <w:t xml:space="preserve">        &lt;p&gt;&lt;strong&gt;Prescription / Medicines:&lt;/strong&gt; ${treatment}&lt;/p&gt;</w:t>
      </w:r>
    </w:p>
    <w:p w14:paraId="3D51E11D">
      <w:r>
        <w:t xml:space="preserve">        &lt;h2&gt;Doctor's Details&lt;/h2&gt;</w:t>
      </w:r>
    </w:p>
    <w:p w14:paraId="774D9CFB">
      <w:r>
        <w:t xml:space="preserve">        &lt;p&gt;&lt;strong&gt;Doctor:&lt;/strong&gt; ${doctor}&lt;/p&gt;</w:t>
      </w:r>
    </w:p>
    <w:p w14:paraId="16C87E1C">
      <w:r>
        <w:t xml:space="preserve">        &lt;p&gt;&lt;strong&gt;Date:&lt;/strong&gt; ${date}&lt;/p&gt;</w:t>
      </w:r>
    </w:p>
    <w:p w14:paraId="5B5B7945">
      <w:r>
        <w:t xml:space="preserve">      `;</w:t>
      </w:r>
    </w:p>
    <w:p w14:paraId="615A7C3B">
      <w:r>
        <w:t xml:space="preserve">      document.getElementById('reportContent').innerHTML = reportHTML;</w:t>
      </w:r>
    </w:p>
    <w:p w14:paraId="6CB202BA">
      <w:r>
        <w:t xml:space="preserve">      document.getElementById('reportSection').style.display = 'block';</w:t>
      </w:r>
    </w:p>
    <w:p w14:paraId="286CD085">
      <w:r>
        <w:t xml:space="preserve">    }</w:t>
      </w:r>
    </w:p>
    <w:p w14:paraId="75AB2821">
      <w:r>
        <w:t xml:space="preserve">  &lt;/script&gt;</w:t>
      </w:r>
    </w:p>
    <w:p w14:paraId="4AB4C9D2">
      <w:r>
        <w:t>&lt;/body&gt;</w:t>
      </w:r>
    </w:p>
    <w:p w14:paraId="75066BF4">
      <w:r>
        <w:t>&lt;/html&gt;</w:t>
      </w:r>
    </w:p>
    <w:p w14:paraId="563B3EAE"/>
    <w:p w14:paraId="3919A73D">
      <w:pPr>
        <w:rPr>
          <w:rFonts w:ascii="Baskerville Old Face" w:hAnsi="Baskerville Old Face" w:cs="Times New Roman"/>
          <w:b/>
          <w:sz w:val="36"/>
          <w:szCs w:val="36"/>
        </w:rPr>
      </w:pPr>
    </w:p>
    <w:p w14:paraId="3AFFC614">
      <w:pPr>
        <w:rPr>
          <w:rFonts w:ascii="Baskerville Old Face" w:hAnsi="Baskerville Old Face" w:cs="Times New Roman"/>
          <w:b/>
          <w:i/>
          <w:sz w:val="36"/>
          <w:szCs w:val="36"/>
        </w:rPr>
      </w:pPr>
      <w:r>
        <w:rPr>
          <w:rFonts w:ascii="Baskerville Old Face" w:hAnsi="Baskerville Old Face" w:cs="Times New Roman"/>
          <w:b/>
          <w:i/>
          <w:sz w:val="36"/>
          <w:szCs w:val="36"/>
        </w:rPr>
        <w:t>OUTPUT</w:t>
      </w:r>
    </w:p>
    <w:p w14:paraId="6E0C9B1A">
      <w:pPr>
        <w:rPr>
          <w:rFonts w:ascii="Baskerville Old Face" w:hAnsi="Baskerville Old Face" w:cs="Times New Roman"/>
          <w:b/>
          <w:sz w:val="36"/>
          <w:szCs w:val="36"/>
        </w:rPr>
      </w:pPr>
      <w:r>
        <w:rPr>
          <w:rFonts w:ascii="Baskerville Old Face" w:hAnsi="Baskerville Old Face" w:cs="Times New Roman"/>
          <w:b/>
          <w:sz w:val="36"/>
          <w:szCs w:val="36"/>
        </w:rPr>
        <w:t>Sample Input</w:t>
      </w:r>
    </w:p>
    <w:p w14:paraId="3934E9F8">
      <w:pPr>
        <w:rPr>
          <w:rFonts w:ascii="Times New Roman" w:hAnsi="Times New Roman" w:cs="Times New Roman"/>
          <w:b/>
          <w:sz w:val="28"/>
          <w:szCs w:val="28"/>
        </w:rPr>
      </w:pPr>
      <w:r>
        <w:rPr>
          <w:rStyle w:val="34"/>
          <w:rFonts w:ascii="Times New Roman" w:hAnsi="Times New Roman" w:cs="Times New Roman"/>
          <w:b w:val="0"/>
          <w:bCs w:val="0"/>
          <w:sz w:val="28"/>
          <w:szCs w:val="28"/>
        </w:rPr>
        <w:t>Full Name:</w:t>
      </w:r>
      <w:r>
        <w:rPr>
          <w:rFonts w:ascii="Times New Roman" w:hAnsi="Times New Roman" w:cs="Times New Roman"/>
          <w:sz w:val="28"/>
          <w:szCs w:val="28"/>
        </w:rPr>
        <w:t xml:space="preserve"> Karthika K</w:t>
      </w:r>
    </w:p>
    <w:p w14:paraId="3E69CCD6">
      <w:pPr>
        <w:rPr>
          <w:rFonts w:ascii="Times New Roman" w:hAnsi="Times New Roman" w:cs="Times New Roman"/>
          <w:sz w:val="28"/>
          <w:szCs w:val="28"/>
        </w:rPr>
      </w:pPr>
      <w:r>
        <w:rPr>
          <w:rStyle w:val="34"/>
          <w:rFonts w:ascii="Times New Roman" w:hAnsi="Times New Roman" w:cs="Times New Roman"/>
          <w:b w:val="0"/>
          <w:bCs w:val="0"/>
          <w:sz w:val="28"/>
          <w:szCs w:val="28"/>
        </w:rPr>
        <w:t>Age:</w:t>
      </w:r>
      <w:r>
        <w:rPr>
          <w:rFonts w:ascii="Times New Roman" w:hAnsi="Times New Roman" w:cs="Times New Roman"/>
          <w:sz w:val="28"/>
          <w:szCs w:val="28"/>
        </w:rPr>
        <w:t xml:space="preserve"> 19</w:t>
      </w:r>
    </w:p>
    <w:p w14:paraId="37152A87">
      <w:pPr>
        <w:rPr>
          <w:rFonts w:ascii="Times New Roman" w:hAnsi="Times New Roman" w:cs="Times New Roman"/>
          <w:sz w:val="28"/>
          <w:szCs w:val="28"/>
        </w:rPr>
      </w:pPr>
      <w:r>
        <w:rPr>
          <w:rStyle w:val="34"/>
          <w:rFonts w:ascii="Times New Roman" w:hAnsi="Times New Roman" w:cs="Times New Roman"/>
          <w:b w:val="0"/>
          <w:bCs w:val="0"/>
          <w:sz w:val="28"/>
          <w:szCs w:val="28"/>
        </w:rPr>
        <w:t>Gender:</w:t>
      </w:r>
      <w:r>
        <w:rPr>
          <w:rFonts w:ascii="Times New Roman" w:hAnsi="Times New Roman" w:cs="Times New Roman"/>
          <w:sz w:val="28"/>
          <w:szCs w:val="28"/>
        </w:rPr>
        <w:t xml:space="preserve"> Female</w:t>
      </w:r>
    </w:p>
    <w:p w14:paraId="6BC838E0">
      <w:pPr>
        <w:rPr>
          <w:rFonts w:ascii="Times New Roman" w:hAnsi="Times New Roman" w:cs="Times New Roman"/>
          <w:sz w:val="28"/>
          <w:szCs w:val="28"/>
        </w:rPr>
      </w:pPr>
      <w:r>
        <w:rPr>
          <w:rFonts w:ascii="Times New Roman" w:hAnsi="Times New Roman" w:cs="Times New Roman"/>
          <w:sz w:val="28"/>
          <w:szCs w:val="28"/>
        </w:rPr>
        <w:t>S</w:t>
      </w:r>
      <w:r>
        <w:rPr>
          <w:rStyle w:val="34"/>
          <w:rFonts w:ascii="Times New Roman" w:hAnsi="Times New Roman" w:cs="Times New Roman"/>
          <w:b w:val="0"/>
          <w:bCs w:val="0"/>
          <w:sz w:val="28"/>
          <w:szCs w:val="28"/>
        </w:rPr>
        <w:t>ymptoms:</w:t>
      </w:r>
      <w:r>
        <w:rPr>
          <w:rFonts w:ascii="Times New Roman" w:hAnsi="Times New Roman" w:cs="Times New Roman"/>
          <w:sz w:val="28"/>
          <w:szCs w:val="28"/>
        </w:rPr>
        <w:t xml:space="preserve"> Fever, headache</w:t>
      </w:r>
    </w:p>
    <w:p w14:paraId="3DAEBC69">
      <w:pPr>
        <w:rPr>
          <w:rFonts w:ascii="Times New Roman" w:hAnsi="Times New Roman" w:cs="Times New Roman"/>
          <w:sz w:val="28"/>
          <w:szCs w:val="28"/>
        </w:rPr>
      </w:pPr>
      <w:r>
        <w:rPr>
          <w:rStyle w:val="34"/>
          <w:rFonts w:ascii="Times New Roman" w:hAnsi="Times New Roman" w:cs="Times New Roman"/>
          <w:b w:val="0"/>
          <w:bCs w:val="0"/>
          <w:sz w:val="28"/>
          <w:szCs w:val="28"/>
        </w:rPr>
        <w:t>Diagnosis:</w:t>
      </w:r>
      <w:r>
        <w:rPr>
          <w:rFonts w:ascii="Times New Roman" w:hAnsi="Times New Roman" w:cs="Times New Roman"/>
          <w:sz w:val="28"/>
          <w:szCs w:val="28"/>
        </w:rPr>
        <w:t xml:space="preserve"> Viral infection</w:t>
      </w:r>
    </w:p>
    <w:p w14:paraId="1C262756">
      <w:pPr>
        <w:rPr>
          <w:rFonts w:ascii="Times New Roman" w:hAnsi="Times New Roman" w:cs="Times New Roman"/>
          <w:sz w:val="28"/>
          <w:szCs w:val="28"/>
        </w:rPr>
      </w:pPr>
      <w:r>
        <w:rPr>
          <w:rStyle w:val="34"/>
          <w:rFonts w:ascii="Times New Roman" w:hAnsi="Times New Roman" w:cs="Times New Roman"/>
          <w:b w:val="0"/>
          <w:bCs w:val="0"/>
          <w:sz w:val="28"/>
          <w:szCs w:val="28"/>
        </w:rPr>
        <w:t>Prescription / Medicines:</w:t>
      </w:r>
      <w:r>
        <w:rPr>
          <w:rFonts w:ascii="Times New Roman" w:hAnsi="Times New Roman" w:cs="Times New Roman"/>
          <w:sz w:val="28"/>
          <w:szCs w:val="28"/>
        </w:rPr>
        <w:t xml:space="preserve"> Paracetamol 650mg – twice daily</w:t>
      </w:r>
    </w:p>
    <w:p w14:paraId="42C864A2">
      <w:pPr>
        <w:rPr>
          <w:rFonts w:ascii="Times New Roman" w:hAnsi="Times New Roman" w:cs="Times New Roman"/>
          <w:sz w:val="28"/>
          <w:szCs w:val="28"/>
        </w:rPr>
      </w:pPr>
      <w:r>
        <w:rPr>
          <w:rStyle w:val="34"/>
          <w:rFonts w:ascii="Times New Roman" w:hAnsi="Times New Roman" w:cs="Times New Roman"/>
          <w:b w:val="0"/>
          <w:bCs w:val="0"/>
          <w:sz w:val="28"/>
          <w:szCs w:val="28"/>
        </w:rPr>
        <w:t>Doctor’s Name:</w:t>
      </w:r>
      <w:r>
        <w:rPr>
          <w:rFonts w:ascii="Times New Roman" w:hAnsi="Times New Roman" w:cs="Times New Roman"/>
          <w:sz w:val="28"/>
          <w:szCs w:val="28"/>
        </w:rPr>
        <w:t xml:space="preserve"> Dr. Arun Kumar</w:t>
      </w:r>
    </w:p>
    <w:p w14:paraId="5DBF3D23">
      <w:pPr>
        <w:rPr>
          <w:rFonts w:ascii="Times New Roman" w:hAnsi="Times New Roman" w:cs="Times New Roman"/>
          <w:sz w:val="28"/>
          <w:szCs w:val="28"/>
        </w:rPr>
      </w:pPr>
      <w:r>
        <w:rPr>
          <w:rStyle w:val="34"/>
          <w:rFonts w:ascii="Times New Roman" w:hAnsi="Times New Roman" w:cs="Times New Roman"/>
          <w:b w:val="0"/>
          <w:bCs w:val="0"/>
          <w:sz w:val="28"/>
          <w:szCs w:val="28"/>
        </w:rPr>
        <w:t>Date:</w:t>
      </w:r>
      <w:r>
        <w:rPr>
          <w:rFonts w:ascii="Times New Roman" w:hAnsi="Times New Roman" w:cs="Times New Roman"/>
          <w:sz w:val="28"/>
          <w:szCs w:val="28"/>
        </w:rPr>
        <w:t xml:space="preserve"> 2025-12-15</w:t>
      </w:r>
    </w:p>
    <w:p w14:paraId="40964737">
      <w:pPr>
        <w:rPr>
          <w:rFonts w:ascii="Baskerville Old Face" w:hAnsi="Baskerville Old Face" w:cs="Times New Roman"/>
          <w:b/>
          <w:sz w:val="36"/>
          <w:szCs w:val="36"/>
        </w:rPr>
      </w:pPr>
      <w:r>
        <w:rPr>
          <w:rFonts w:ascii="Baskerville Old Face" w:hAnsi="Baskerville Old Face" w:cs="Times New Roman"/>
          <w:b/>
          <w:sz w:val="36"/>
          <w:szCs w:val="36"/>
        </w:rPr>
        <w:t>Sample Output</w:t>
      </w:r>
    </w:p>
    <w:p w14:paraId="3051F3FB">
      <w:pPr>
        <w:pStyle w:val="4"/>
        <w:rPr>
          <w:rFonts w:ascii="Baskerville Old Face" w:hAnsi="Baskerville Old Face" w:cs="Times New Roman"/>
          <w:b w:val="0"/>
          <w:sz w:val="28"/>
          <w:szCs w:val="28"/>
          <w:u w:val="single"/>
        </w:rPr>
      </w:pPr>
      <w:r>
        <w:rPr>
          <w:rFonts w:ascii="Baskerville Old Face" w:hAnsi="Baskerville Old Face" w:cs="Times New Roman"/>
          <w:b w:val="0"/>
          <w:sz w:val="28"/>
          <w:szCs w:val="28"/>
          <w:u w:val="single"/>
        </w:rPr>
        <w:t>Patient Information</w:t>
      </w:r>
    </w:p>
    <w:p w14:paraId="07A4494B">
      <w:pPr>
        <w:pStyle w:val="33"/>
        <w:rPr>
          <w:b/>
          <w:sz w:val="28"/>
          <w:szCs w:val="28"/>
        </w:rPr>
      </w:pPr>
      <w:r>
        <w:rPr>
          <w:rStyle w:val="34"/>
          <w:b w:val="0"/>
          <w:sz w:val="28"/>
          <w:szCs w:val="28"/>
        </w:rPr>
        <w:t>Name</w:t>
      </w:r>
      <w:r>
        <w:rPr>
          <w:rStyle w:val="34"/>
          <w:sz w:val="28"/>
          <w:szCs w:val="28"/>
        </w:rPr>
        <w:t>:</w:t>
      </w:r>
      <w:r>
        <w:rPr>
          <w:sz w:val="28"/>
          <w:szCs w:val="28"/>
        </w:rPr>
        <w:t xml:space="preserve"> Karthika K</w:t>
      </w:r>
      <w:r>
        <w:rPr>
          <w:sz w:val="28"/>
          <w:szCs w:val="28"/>
        </w:rPr>
        <w:br w:type="textWrapping"/>
      </w:r>
      <w:r>
        <w:rPr>
          <w:rStyle w:val="34"/>
          <w:b w:val="0"/>
          <w:sz w:val="28"/>
          <w:szCs w:val="28"/>
        </w:rPr>
        <w:t>Age:</w:t>
      </w:r>
      <w:r>
        <w:rPr>
          <w:sz w:val="28"/>
          <w:szCs w:val="28"/>
        </w:rPr>
        <w:t xml:space="preserve"> 19</w:t>
      </w:r>
      <w:r>
        <w:rPr>
          <w:sz w:val="28"/>
          <w:szCs w:val="28"/>
        </w:rPr>
        <w:br w:type="textWrapping"/>
      </w:r>
      <w:r>
        <w:rPr>
          <w:rStyle w:val="34"/>
          <w:b w:val="0"/>
          <w:sz w:val="28"/>
          <w:szCs w:val="28"/>
        </w:rPr>
        <w:t>Gender:</w:t>
      </w:r>
      <w:r>
        <w:rPr>
          <w:sz w:val="28"/>
          <w:szCs w:val="28"/>
        </w:rPr>
        <w:t xml:space="preserve"> Female</w:t>
      </w:r>
    </w:p>
    <w:p w14:paraId="1C46E466">
      <w:pPr>
        <w:pStyle w:val="4"/>
        <w:rPr>
          <w:rFonts w:ascii="Baskerville Old Face" w:hAnsi="Baskerville Old Face" w:cs="Times New Roman"/>
          <w:b w:val="0"/>
          <w:sz w:val="28"/>
          <w:szCs w:val="28"/>
          <w:u w:val="single"/>
        </w:rPr>
      </w:pPr>
      <w:r>
        <w:rPr>
          <w:rFonts w:ascii="Baskerville Old Face" w:hAnsi="Baskerville Old Face" w:cs="Times New Roman"/>
          <w:b w:val="0"/>
          <w:sz w:val="28"/>
          <w:szCs w:val="28"/>
          <w:u w:val="single"/>
        </w:rPr>
        <w:t>Medical Details</w:t>
      </w:r>
    </w:p>
    <w:p w14:paraId="6E2C3B04">
      <w:pPr>
        <w:pStyle w:val="33"/>
        <w:rPr>
          <w:b/>
          <w:sz w:val="28"/>
          <w:szCs w:val="28"/>
        </w:rPr>
      </w:pPr>
      <w:r>
        <w:rPr>
          <w:rStyle w:val="34"/>
          <w:b w:val="0"/>
          <w:sz w:val="28"/>
          <w:szCs w:val="28"/>
        </w:rPr>
        <w:t>Symptoms:</w:t>
      </w:r>
      <w:r>
        <w:rPr>
          <w:sz w:val="28"/>
          <w:szCs w:val="28"/>
        </w:rPr>
        <w:t xml:space="preserve"> Fever, headache</w:t>
      </w:r>
      <w:r>
        <w:rPr>
          <w:sz w:val="28"/>
          <w:szCs w:val="28"/>
        </w:rPr>
        <w:br w:type="textWrapping"/>
      </w:r>
      <w:r>
        <w:rPr>
          <w:rStyle w:val="34"/>
          <w:b w:val="0"/>
          <w:sz w:val="28"/>
          <w:szCs w:val="28"/>
        </w:rPr>
        <w:t>Diagnosis:</w:t>
      </w:r>
      <w:r>
        <w:rPr>
          <w:sz w:val="28"/>
          <w:szCs w:val="28"/>
        </w:rPr>
        <w:t xml:space="preserve"> Viral infection</w:t>
      </w:r>
      <w:r>
        <w:rPr>
          <w:sz w:val="28"/>
          <w:szCs w:val="28"/>
        </w:rPr>
        <w:br w:type="textWrapping"/>
      </w:r>
      <w:r>
        <w:rPr>
          <w:rStyle w:val="34"/>
          <w:b w:val="0"/>
          <w:sz w:val="28"/>
          <w:szCs w:val="28"/>
        </w:rPr>
        <w:t>Prescription / Medicines</w:t>
      </w:r>
      <w:r>
        <w:rPr>
          <w:rStyle w:val="34"/>
          <w:sz w:val="28"/>
          <w:szCs w:val="28"/>
        </w:rPr>
        <w:t>:</w:t>
      </w:r>
      <w:bookmarkStart w:id="0" w:name="_GoBack"/>
      <w:bookmarkEnd w:id="0"/>
      <w:r>
        <w:rPr>
          <w:sz w:val="28"/>
          <w:szCs w:val="28"/>
        </w:rPr>
        <w:t xml:space="preserve"> Paracetamol 650mg – twice daily</w:t>
      </w:r>
    </w:p>
    <w:p w14:paraId="55E83097">
      <w:pPr>
        <w:pStyle w:val="4"/>
        <w:rPr>
          <w:rFonts w:ascii="Times New Roman" w:hAnsi="Times New Roman" w:cs="Times New Roman"/>
          <w:b w:val="0"/>
          <w:sz w:val="28"/>
          <w:szCs w:val="28"/>
          <w:u w:val="single"/>
        </w:rPr>
      </w:pPr>
      <w:r>
        <w:rPr>
          <w:rFonts w:ascii="Times New Roman" w:hAnsi="Times New Roman" w:cs="Times New Roman"/>
          <w:b w:val="0"/>
          <w:sz w:val="28"/>
          <w:szCs w:val="28"/>
          <w:u w:val="single"/>
        </w:rPr>
        <w:t>Doctor’s Details</w:t>
      </w:r>
    </w:p>
    <w:p w14:paraId="59218B78">
      <w:pPr>
        <w:pStyle w:val="33"/>
        <w:rPr>
          <w:sz w:val="28"/>
          <w:szCs w:val="28"/>
        </w:rPr>
      </w:pPr>
      <w:r>
        <w:rPr>
          <w:rStyle w:val="34"/>
          <w:b w:val="0"/>
          <w:sz w:val="28"/>
          <w:szCs w:val="28"/>
        </w:rPr>
        <w:t>Doctor:</w:t>
      </w:r>
      <w:r>
        <w:rPr>
          <w:b/>
          <w:sz w:val="28"/>
          <w:szCs w:val="28"/>
        </w:rPr>
        <w:t xml:space="preserve"> </w:t>
      </w:r>
      <w:r>
        <w:rPr>
          <w:sz w:val="28"/>
          <w:szCs w:val="28"/>
        </w:rPr>
        <w:t>Dr. Arun Kumar</w:t>
      </w:r>
      <w:r>
        <w:rPr>
          <w:b/>
          <w:sz w:val="28"/>
          <w:szCs w:val="28"/>
        </w:rPr>
        <w:br w:type="textWrapping"/>
      </w:r>
      <w:r>
        <w:rPr>
          <w:rStyle w:val="34"/>
          <w:b w:val="0"/>
          <w:sz w:val="28"/>
          <w:szCs w:val="28"/>
        </w:rPr>
        <w:t>Date:</w:t>
      </w:r>
      <w:r>
        <w:rPr>
          <w:sz w:val="28"/>
          <w:szCs w:val="28"/>
        </w:rPr>
        <w:t xml:space="preserve"> 2025-12-15</w:t>
      </w:r>
    </w:p>
    <w:p w14:paraId="51A8B561">
      <w:pPr>
        <w:rPr>
          <w:rFonts w:ascii="Baskerville Old Face" w:hAnsi="Baskerville Old Face" w:cs="Times New Roman"/>
          <w:b/>
          <w:sz w:val="36"/>
          <w:szCs w:val="3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stellar">
    <w:panose1 w:val="020A0402060406010301"/>
    <w:charset w:val="00"/>
    <w:family w:val="roman"/>
    <w:pitch w:val="default"/>
    <w:sig w:usb0="00000003" w:usb1="00000000" w:usb2="00000000" w:usb3="00000000" w:csb0="20000001" w:csb1="00000000"/>
  </w:font>
  <w:font w:name="Bodoni MT Black">
    <w:panose1 w:val="02070A03080606020203"/>
    <w:charset w:val="00"/>
    <w:family w:val="roman"/>
    <w:pitch w:val="default"/>
    <w:sig w:usb0="00000003" w:usb1="00000000" w:usb2="00000000" w:usb3="00000000" w:csb0="20000001" w:csb1="00000000"/>
  </w:font>
  <w:font w:name="Garamond">
    <w:panose1 w:val="02020404030301010803"/>
    <w:charset w:val="00"/>
    <w:family w:val="roman"/>
    <w:pitch w:val="default"/>
    <w:sig w:usb0="00000287" w:usb1="00000000" w:usb2="00000000" w:usb3="00000000" w:csb0="0000009F" w:csb1="DFD70000"/>
  </w:font>
  <w:font w:name="Baskerville Old Face">
    <w:panose1 w:val="02020602080505020303"/>
    <w:charset w:val="00"/>
    <w:family w:val="roman"/>
    <w:pitch w:val="default"/>
    <w:sig w:usb0="00000003" w:usb1="00000000" w:usb2="00000000" w:usb3="00000000" w:csb0="2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024C58BF"/>
    <w:multiLevelType w:val="multilevel"/>
    <w:tmpl w:val="024C58B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A8B3857"/>
    <w:multiLevelType w:val="multilevel"/>
    <w:tmpl w:val="0A8B3857"/>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107D4675"/>
    <w:multiLevelType w:val="multilevel"/>
    <w:tmpl w:val="107D4675"/>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A1B2E74"/>
    <w:multiLevelType w:val="multilevel"/>
    <w:tmpl w:val="1A1B2E7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5F17BBB"/>
    <w:multiLevelType w:val="multilevel"/>
    <w:tmpl w:val="45F17BB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11C561E"/>
    <w:multiLevelType w:val="multilevel"/>
    <w:tmpl w:val="511C561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3DC445D"/>
    <w:multiLevelType w:val="multilevel"/>
    <w:tmpl w:val="63DC445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24469DD"/>
    <w:multiLevelType w:val="multilevel"/>
    <w:tmpl w:val="724469D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7"/>
  </w:num>
  <w:num w:numId="9">
    <w:abstractNumId w:val="8"/>
  </w:num>
  <w:num w:numId="10">
    <w:abstractNumId w:val="12"/>
  </w:num>
  <w:num w:numId="11">
    <w:abstractNumId w:val="6"/>
  </w:num>
  <w:num w:numId="12">
    <w:abstractNumId w:val="13"/>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20EF2"/>
    <w:rsid w:val="009D3F50"/>
    <w:rsid w:val="00A76B2C"/>
    <w:rsid w:val="00AA1D8D"/>
    <w:rsid w:val="00AE07C8"/>
    <w:rsid w:val="00B47730"/>
    <w:rsid w:val="00CB0664"/>
    <w:rsid w:val="00F34A74"/>
    <w:rsid w:val="00FC693F"/>
    <w:rsid w:val="00FE681B"/>
    <w:rsid w:val="21BB4B57"/>
    <w:rsid w:val="33A929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IN" w:eastAsia="en-IN" w:bidi="ar-SA"/>
    </w:rPr>
  </w:style>
  <w:style w:type="paragraph" w:styleId="2">
    <w:name w:val="heading 1"/>
    <w:basedOn w:val="1"/>
    <w:next w:val="1"/>
    <w:link w:val="139"/>
    <w:qFormat/>
    <w:uiPriority w:val="9"/>
    <w:pPr>
      <w:spacing w:before="480" w:after="0"/>
      <w:contextualSpacing/>
      <w:outlineLvl w:val="0"/>
    </w:pPr>
    <w:rPr>
      <w:rFonts w:asciiTheme="majorHAnsi" w:hAnsiTheme="majorHAnsi" w:eastAsiaTheme="majorEastAsia" w:cstheme="majorBidi"/>
      <w:b/>
      <w:bCs/>
      <w:sz w:val="28"/>
      <w:szCs w:val="28"/>
    </w:rPr>
  </w:style>
  <w:style w:type="paragraph" w:styleId="3">
    <w:name w:val="heading 2"/>
    <w:basedOn w:val="1"/>
    <w:next w:val="1"/>
    <w:link w:val="140"/>
    <w:unhideWhenUsed/>
    <w:qFormat/>
    <w:uiPriority w:val="9"/>
    <w:pPr>
      <w:spacing w:before="200" w:after="0"/>
      <w:outlineLvl w:val="1"/>
    </w:pPr>
    <w:rPr>
      <w:rFonts w:asciiTheme="majorHAnsi" w:hAnsiTheme="majorHAnsi" w:eastAsiaTheme="majorEastAsia" w:cstheme="majorBidi"/>
      <w:b/>
      <w:bCs/>
      <w:sz w:val="26"/>
      <w:szCs w:val="26"/>
    </w:rPr>
  </w:style>
  <w:style w:type="paragraph" w:styleId="4">
    <w:name w:val="heading 3"/>
    <w:basedOn w:val="1"/>
    <w:next w:val="1"/>
    <w:link w:val="141"/>
    <w:unhideWhenUsed/>
    <w:qFormat/>
    <w:uiPriority w:val="9"/>
    <w:pPr>
      <w:spacing w:before="200" w:after="0" w:line="271" w:lineRule="auto"/>
      <w:outlineLvl w:val="2"/>
    </w:pPr>
    <w:rPr>
      <w:rFonts w:asciiTheme="majorHAnsi" w:hAnsiTheme="majorHAnsi" w:eastAsiaTheme="majorEastAsia" w:cstheme="majorBidi"/>
      <w:b/>
      <w:bCs/>
    </w:rPr>
  </w:style>
  <w:style w:type="paragraph" w:styleId="5">
    <w:name w:val="heading 4"/>
    <w:basedOn w:val="1"/>
    <w:next w:val="1"/>
    <w:link w:val="151"/>
    <w:unhideWhenUsed/>
    <w:qFormat/>
    <w:uiPriority w:val="9"/>
    <w:pPr>
      <w:spacing w:before="200" w:after="0"/>
      <w:outlineLvl w:val="3"/>
    </w:pPr>
    <w:rPr>
      <w:rFonts w:asciiTheme="majorHAnsi" w:hAnsiTheme="majorHAnsi" w:eastAsiaTheme="majorEastAsia" w:cstheme="majorBidi"/>
      <w:b/>
      <w:bCs/>
      <w:i/>
      <w:iCs/>
    </w:rPr>
  </w:style>
  <w:style w:type="paragraph" w:styleId="6">
    <w:name w:val="heading 5"/>
    <w:basedOn w:val="1"/>
    <w:next w:val="1"/>
    <w:link w:val="152"/>
    <w:unhideWhenUsed/>
    <w:qFormat/>
    <w:uiPriority w:val="9"/>
    <w:pPr>
      <w:spacing w:before="200" w:after="0"/>
      <w:outlineLvl w:val="4"/>
    </w:pPr>
    <w:rPr>
      <w:rFonts w:asciiTheme="majorHAnsi" w:hAnsiTheme="majorHAnsi" w:eastAsiaTheme="majorEastAsia" w:cstheme="majorBidi"/>
      <w:b/>
      <w:bCs/>
      <w:color w:val="808080" w:themeColor="text1" w:themeTint="80"/>
      <w14:textFill>
        <w14:solidFill>
          <w14:schemeClr w14:val="tx1">
            <w14:lumMod w14:val="50000"/>
            <w14:lumOff w14:val="50000"/>
          </w14:schemeClr>
        </w14:solidFill>
      </w14:textFill>
    </w:rPr>
  </w:style>
  <w:style w:type="paragraph" w:styleId="7">
    <w:name w:val="heading 6"/>
    <w:basedOn w:val="1"/>
    <w:next w:val="1"/>
    <w:link w:val="153"/>
    <w:semiHidden/>
    <w:unhideWhenUsed/>
    <w:qFormat/>
    <w:uiPriority w:val="9"/>
    <w:pPr>
      <w:spacing w:after="0" w:line="271" w:lineRule="auto"/>
      <w:outlineLvl w:val="5"/>
    </w:pPr>
    <w:rPr>
      <w:rFonts w:asciiTheme="majorHAnsi" w:hAnsiTheme="majorHAnsi" w:eastAsiaTheme="majorEastAsia" w:cstheme="majorBidi"/>
      <w:b/>
      <w:bCs/>
      <w:i/>
      <w:iCs/>
      <w:color w:val="808080" w:themeColor="text1" w:themeTint="80"/>
      <w14:textFill>
        <w14:solidFill>
          <w14:schemeClr w14:val="tx1">
            <w14:lumMod w14:val="50000"/>
            <w14:lumOff w14:val="50000"/>
          </w14:schemeClr>
        </w14:solidFill>
      </w14:textFill>
    </w:rPr>
  </w:style>
  <w:style w:type="paragraph" w:styleId="8">
    <w:name w:val="heading 7"/>
    <w:basedOn w:val="1"/>
    <w:next w:val="1"/>
    <w:link w:val="154"/>
    <w:semiHidden/>
    <w:unhideWhenUsed/>
    <w:qFormat/>
    <w:uiPriority w:val="9"/>
    <w:pPr>
      <w:spacing w:after="0"/>
      <w:outlineLvl w:val="6"/>
    </w:pPr>
    <w:rPr>
      <w:rFonts w:asciiTheme="majorHAnsi" w:hAnsiTheme="majorHAnsi" w:eastAsiaTheme="majorEastAsia" w:cstheme="majorBidi"/>
      <w:i/>
      <w:iCs/>
    </w:rPr>
  </w:style>
  <w:style w:type="paragraph" w:styleId="9">
    <w:name w:val="heading 8"/>
    <w:basedOn w:val="1"/>
    <w:next w:val="1"/>
    <w:link w:val="155"/>
    <w:semiHidden/>
    <w:unhideWhenUsed/>
    <w:qFormat/>
    <w:uiPriority w:val="9"/>
    <w:pPr>
      <w:spacing w:after="0"/>
      <w:outlineLvl w:val="7"/>
    </w:pPr>
    <w:rPr>
      <w:rFonts w:asciiTheme="majorHAnsi" w:hAnsiTheme="majorHAnsi" w:eastAsiaTheme="majorEastAsia" w:cstheme="majorBidi"/>
      <w:sz w:val="20"/>
      <w:szCs w:val="20"/>
    </w:rPr>
  </w:style>
  <w:style w:type="paragraph" w:styleId="10">
    <w:name w:val="heading 9"/>
    <w:basedOn w:val="1"/>
    <w:next w:val="1"/>
    <w:link w:val="156"/>
    <w:semiHidden/>
    <w:unhideWhenUsed/>
    <w:qFormat/>
    <w:uiPriority w:val="9"/>
    <w:pPr>
      <w:spacing w:after="0"/>
      <w:outlineLvl w:val="8"/>
    </w:pPr>
    <w:rPr>
      <w:rFonts w:asciiTheme="majorHAnsi" w:hAnsiTheme="majorHAnsi" w:eastAsiaTheme="majorEastAsia" w:cstheme="majorBidi"/>
      <w:i/>
      <w:iCs/>
      <w:spacing w:val="5"/>
      <w:sz w:val="20"/>
      <w:szCs w:val="20"/>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uiPriority w:val="35"/>
    <w:rPr>
      <w:b/>
      <w:bCs/>
      <w:smallCaps/>
      <w:color w:val="1F497D" w:themeColor="text2"/>
      <w:spacing w:val="10"/>
      <w:sz w:val="18"/>
      <w:szCs w:val="18"/>
      <w14:textFill>
        <w14:solidFill>
          <w14:schemeClr w14:val="tx2"/>
        </w14:solidFill>
      </w14:textFill>
    </w:rPr>
  </w:style>
  <w:style w:type="character" w:styleId="17">
    <w:name w:val="Emphasis"/>
    <w:qFormat/>
    <w:uiPriority w:val="20"/>
    <w:rPr>
      <w:b/>
      <w:bCs/>
      <w:i/>
      <w:iCs/>
      <w:spacing w:val="10"/>
      <w:shd w:val="clear" w:color="auto" w:fill="auto"/>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4">
    <w:name w:val="Strong"/>
    <w:qFormat/>
    <w:uiPriority w:val="22"/>
    <w:rPr>
      <w:b/>
      <w:bCs/>
    </w:rPr>
  </w:style>
  <w:style w:type="paragraph" w:styleId="35">
    <w:name w:val="Subtitle"/>
    <w:basedOn w:val="1"/>
    <w:next w:val="1"/>
    <w:link w:val="143"/>
    <w:qFormat/>
    <w:uiPriority w:val="11"/>
    <w:pPr>
      <w:spacing w:after="600"/>
    </w:pPr>
    <w:rPr>
      <w:rFonts w:asciiTheme="majorHAnsi" w:hAnsiTheme="majorHAnsi" w:eastAsiaTheme="majorEastAsia" w:cstheme="majorBidi"/>
      <w:i/>
      <w:iCs/>
      <w:spacing w:val="13"/>
      <w:sz w:val="24"/>
      <w:szCs w:val="24"/>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auto" w:sz="4" w:space="1"/>
      </w:pBdr>
      <w:spacing w:line="240" w:lineRule="auto"/>
      <w:contextualSpacing/>
    </w:pPr>
    <w:rPr>
      <w:rFonts w:asciiTheme="majorHAnsi" w:hAnsiTheme="majorHAnsi" w:eastAsiaTheme="majorEastAsia" w:cstheme="majorBidi"/>
      <w:spacing w:val="5"/>
      <w:sz w:val="52"/>
      <w:szCs w:val="52"/>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basedOn w:val="1"/>
    <w:qFormat/>
    <w:uiPriority w:val="1"/>
    <w:pPr>
      <w:spacing w:after="0" w:line="240" w:lineRule="auto"/>
    </w:pPr>
  </w:style>
  <w:style w:type="character" w:customStyle="1" w:styleId="139">
    <w:name w:val="Heading 1 Char"/>
    <w:basedOn w:val="11"/>
    <w:link w:val="2"/>
    <w:uiPriority w:val="9"/>
    <w:rPr>
      <w:rFonts w:asciiTheme="majorHAnsi" w:hAnsiTheme="majorHAnsi" w:eastAsiaTheme="majorEastAsia" w:cstheme="majorBidi"/>
      <w:b/>
      <w:bCs/>
      <w:sz w:val="28"/>
      <w:szCs w:val="28"/>
    </w:rPr>
  </w:style>
  <w:style w:type="character" w:customStyle="1" w:styleId="140">
    <w:name w:val="Heading 2 Char"/>
    <w:basedOn w:val="11"/>
    <w:link w:val="3"/>
    <w:uiPriority w:val="9"/>
    <w:rPr>
      <w:rFonts w:asciiTheme="majorHAnsi" w:hAnsiTheme="majorHAnsi" w:eastAsiaTheme="majorEastAsia" w:cstheme="majorBidi"/>
      <w:b/>
      <w:bCs/>
      <w:sz w:val="26"/>
      <w:szCs w:val="26"/>
    </w:rPr>
  </w:style>
  <w:style w:type="character" w:customStyle="1" w:styleId="141">
    <w:name w:val="Heading 3 Char"/>
    <w:basedOn w:val="11"/>
    <w:link w:val="4"/>
    <w:uiPriority w:val="9"/>
    <w:rPr>
      <w:rFonts w:asciiTheme="majorHAnsi" w:hAnsiTheme="majorHAnsi" w:eastAsiaTheme="majorEastAsia" w:cstheme="majorBidi"/>
      <w:b/>
      <w:bCs/>
    </w:rPr>
  </w:style>
  <w:style w:type="character" w:customStyle="1" w:styleId="142">
    <w:name w:val="Title Char"/>
    <w:basedOn w:val="11"/>
    <w:link w:val="37"/>
    <w:uiPriority w:val="10"/>
    <w:rPr>
      <w:rFonts w:asciiTheme="majorHAnsi" w:hAnsiTheme="majorHAnsi" w:eastAsiaTheme="majorEastAsia" w:cstheme="majorBidi"/>
      <w:spacing w:val="5"/>
      <w:sz w:val="52"/>
      <w:szCs w:val="52"/>
    </w:rPr>
  </w:style>
  <w:style w:type="character" w:customStyle="1" w:styleId="143">
    <w:name w:val="Subtitle Char"/>
    <w:basedOn w:val="11"/>
    <w:link w:val="35"/>
    <w:uiPriority w:val="11"/>
    <w:rPr>
      <w:rFonts w:asciiTheme="majorHAnsi" w:hAnsiTheme="majorHAnsi" w:eastAsiaTheme="majorEastAsia" w:cstheme="majorBidi"/>
      <w:i/>
      <w:iCs/>
      <w:spacing w:val="13"/>
      <w:sz w:val="24"/>
      <w:szCs w:val="24"/>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pPr>
      <w:spacing w:before="200" w:after="0"/>
      <w:ind w:left="360" w:right="360"/>
    </w:pPr>
    <w:rPr>
      <w:i/>
      <w:iCs/>
    </w:rPr>
  </w:style>
  <w:style w:type="character" w:customStyle="1" w:styleId="150">
    <w:name w:val="Quote Char"/>
    <w:basedOn w:val="11"/>
    <w:link w:val="149"/>
    <w:uiPriority w:val="29"/>
    <w:rPr>
      <w:i/>
      <w:iCs/>
    </w:rPr>
  </w:style>
  <w:style w:type="character" w:customStyle="1" w:styleId="151">
    <w:name w:val="Heading 4 Char"/>
    <w:basedOn w:val="11"/>
    <w:link w:val="5"/>
    <w:uiPriority w:val="9"/>
    <w:rPr>
      <w:rFonts w:asciiTheme="majorHAnsi" w:hAnsiTheme="majorHAnsi" w:eastAsiaTheme="majorEastAsia" w:cstheme="majorBidi"/>
      <w:b/>
      <w:bCs/>
      <w:i/>
      <w:iCs/>
    </w:rPr>
  </w:style>
  <w:style w:type="character" w:customStyle="1" w:styleId="152">
    <w:name w:val="Heading 5 Char"/>
    <w:basedOn w:val="11"/>
    <w:link w:val="6"/>
    <w:uiPriority w:val="9"/>
    <w:rPr>
      <w:rFonts w:asciiTheme="majorHAnsi" w:hAnsiTheme="majorHAnsi" w:eastAsiaTheme="majorEastAsia" w:cstheme="majorBidi"/>
      <w:b/>
      <w:bCs/>
      <w:color w:val="808080" w:themeColor="text1" w:themeTint="80"/>
      <w14:textFill>
        <w14:solidFill>
          <w14:schemeClr w14:val="tx1">
            <w14:lumMod w14:val="50000"/>
            <w14:lumOff w14:val="50000"/>
          </w14:schemeClr>
        </w14:solidFill>
      </w14:textFill>
    </w:rPr>
  </w:style>
  <w:style w:type="character" w:customStyle="1" w:styleId="153">
    <w:name w:val="Heading 6 Char"/>
    <w:basedOn w:val="11"/>
    <w:link w:val="7"/>
    <w:semiHidden/>
    <w:uiPriority w:val="9"/>
    <w:rPr>
      <w:rFonts w:asciiTheme="majorHAnsi" w:hAnsiTheme="majorHAnsi" w:eastAsiaTheme="majorEastAsia" w:cstheme="majorBidi"/>
      <w:b/>
      <w:bCs/>
      <w:i/>
      <w:iCs/>
      <w:color w:val="808080" w:themeColor="text1" w:themeTint="80"/>
      <w14:textFill>
        <w14:solidFill>
          <w14:schemeClr w14:val="tx1">
            <w14:lumMod w14:val="50000"/>
            <w14:lumOff w14:val="50000"/>
          </w14:schemeClr>
        </w14:solidFill>
      </w14:textFill>
    </w:rPr>
  </w:style>
  <w:style w:type="character" w:customStyle="1" w:styleId="154">
    <w:name w:val="Heading 7 Char"/>
    <w:basedOn w:val="11"/>
    <w:link w:val="8"/>
    <w:semiHidden/>
    <w:uiPriority w:val="9"/>
    <w:rPr>
      <w:rFonts w:asciiTheme="majorHAnsi" w:hAnsiTheme="majorHAnsi" w:eastAsiaTheme="majorEastAsia" w:cstheme="majorBidi"/>
      <w:i/>
      <w:iCs/>
    </w:rPr>
  </w:style>
  <w:style w:type="character" w:customStyle="1" w:styleId="155">
    <w:name w:val="Heading 8 Char"/>
    <w:basedOn w:val="11"/>
    <w:link w:val="9"/>
    <w:semiHidden/>
    <w:uiPriority w:val="9"/>
    <w:rPr>
      <w:rFonts w:asciiTheme="majorHAnsi" w:hAnsiTheme="majorHAnsi" w:eastAsiaTheme="majorEastAsia" w:cstheme="majorBidi"/>
      <w:sz w:val="20"/>
      <w:szCs w:val="20"/>
    </w:rPr>
  </w:style>
  <w:style w:type="character" w:customStyle="1" w:styleId="156">
    <w:name w:val="Heading 9 Char"/>
    <w:basedOn w:val="11"/>
    <w:link w:val="10"/>
    <w:semiHidden/>
    <w:uiPriority w:val="9"/>
    <w:rPr>
      <w:rFonts w:asciiTheme="majorHAnsi" w:hAnsiTheme="majorHAnsi" w:eastAsiaTheme="majorEastAsia" w:cstheme="majorBidi"/>
      <w:i/>
      <w:iCs/>
      <w:spacing w:val="5"/>
      <w:sz w:val="20"/>
      <w:szCs w:val="20"/>
    </w:rPr>
  </w:style>
  <w:style w:type="paragraph" w:styleId="157">
    <w:name w:val="Intense Quote"/>
    <w:basedOn w:val="1"/>
    <w:next w:val="1"/>
    <w:link w:val="158"/>
    <w:qFormat/>
    <w:uiPriority w:val="30"/>
    <w:pPr>
      <w:pBdr>
        <w:bottom w:val="single" w:color="auto" w:sz="4" w:space="1"/>
      </w:pBdr>
      <w:spacing w:before="200" w:after="280"/>
      <w:ind w:left="1008" w:right="1152"/>
      <w:jc w:val="both"/>
    </w:pPr>
    <w:rPr>
      <w:b/>
      <w:bCs/>
      <w:i/>
      <w:iCs/>
    </w:rPr>
  </w:style>
  <w:style w:type="character" w:customStyle="1" w:styleId="158">
    <w:name w:val="Intense Quote Char"/>
    <w:basedOn w:val="11"/>
    <w:link w:val="157"/>
    <w:uiPriority w:val="30"/>
    <w:rPr>
      <w:b/>
      <w:bCs/>
      <w:i/>
      <w:iCs/>
    </w:rPr>
  </w:style>
  <w:style w:type="character" w:customStyle="1" w:styleId="159">
    <w:name w:val="Subtle Emphasis1"/>
    <w:basedOn w:val="11"/>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uiPriority w:val="21"/>
    <w:rPr>
      <w:b/>
      <w:bCs/>
      <w:i/>
      <w:iCs/>
      <w:color w:val="4F81BD" w:themeColor="accent1"/>
      <w14:textFill>
        <w14:solidFill>
          <w14:schemeClr w14:val="accent1"/>
        </w14:solidFill>
      </w14:textFill>
    </w:rPr>
  </w:style>
  <w:style w:type="character" w:customStyle="1" w:styleId="161">
    <w:name w:val="Subtle Reference1"/>
    <w:basedOn w:val="11"/>
    <w:uiPriority w:val="31"/>
    <w:rPr>
      <w:smallCaps/>
      <w:color w:val="C0504D" w:themeColor="accent2"/>
      <w:u w:val="single"/>
      <w14:textFill>
        <w14:solidFill>
          <w14:schemeClr w14:val="accent2"/>
        </w14:solidFill>
      </w14:textFill>
    </w:rPr>
  </w:style>
  <w:style w:type="character" w:customStyle="1" w:styleId="162">
    <w:name w:val="Intense Reference1"/>
    <w:basedOn w:val="11"/>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uiPriority w:val="33"/>
    <w:rPr>
      <w:b/>
      <w:bCs/>
      <w:smallCaps/>
      <w:spacing w:val="5"/>
    </w:rPr>
  </w:style>
  <w:style w:type="paragraph" w:customStyle="1" w:styleId="164">
    <w:name w:val="TOC Heading1"/>
    <w:basedOn w:val="2"/>
    <w:next w:val="1"/>
    <w:semiHidden/>
    <w:unhideWhenUsed/>
    <w:uiPriority w:val="39"/>
    <w:pPr>
      <w:outlineLvl w:val="9"/>
    </w:pPr>
  </w:style>
  <w:style w:type="character" w:customStyle="1" w:styleId="165">
    <w:name w:val="Subtle Emphasis"/>
    <w:qFormat/>
    <w:uiPriority w:val="19"/>
    <w:rPr>
      <w:i/>
      <w:iCs/>
    </w:rPr>
  </w:style>
  <w:style w:type="character" w:customStyle="1" w:styleId="166">
    <w:name w:val="Intense Emphasis"/>
    <w:qFormat/>
    <w:uiPriority w:val="21"/>
    <w:rPr>
      <w:b/>
      <w:bCs/>
    </w:rPr>
  </w:style>
  <w:style w:type="character" w:customStyle="1" w:styleId="167">
    <w:name w:val="Subtle Reference"/>
    <w:qFormat/>
    <w:uiPriority w:val="31"/>
    <w:rPr>
      <w:smallCaps/>
    </w:rPr>
  </w:style>
  <w:style w:type="character" w:customStyle="1" w:styleId="168">
    <w:name w:val="Intense Reference"/>
    <w:qFormat/>
    <w:uiPriority w:val="32"/>
    <w:rPr>
      <w:smallCaps/>
      <w:spacing w:val="5"/>
      <w:u w:val="single"/>
    </w:rPr>
  </w:style>
  <w:style w:type="character" w:customStyle="1" w:styleId="169">
    <w:name w:val="Book Title"/>
    <w:qFormat/>
    <w:uiPriority w:val="33"/>
    <w:rPr>
      <w:i/>
      <w:iCs/>
      <w:smallCaps/>
      <w:spacing w:val="5"/>
    </w:rPr>
  </w:style>
  <w:style w:type="paragraph" w:customStyle="1" w:styleId="170">
    <w:name w:val="TOC Heading"/>
    <w:basedOn w:val="2"/>
    <w:next w:val="1"/>
    <w:semiHidden/>
    <w:unhideWhenUsed/>
    <w:qFormat/>
    <w:uiPriority w:val="39"/>
    <w:pPr>
      <w:outlineLvl w:val="9"/>
    </w:pPr>
    <w:rPr>
      <w:lang w:bidi="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4E5476-D56A-4235-A768-A5921B9BF0DB}">
  <ds:schemaRefs/>
</ds:datastoreItem>
</file>

<file path=docProps/app.xml><?xml version="1.0" encoding="utf-8"?>
<Properties xmlns="http://schemas.openxmlformats.org/officeDocument/2006/extended-properties" xmlns:vt="http://schemas.openxmlformats.org/officeDocument/2006/docPropsVTypes">
  <Template>Normal</Template>
  <Pages>7</Pages>
  <Words>878</Words>
  <Characters>5007</Characters>
  <Lines>41</Lines>
  <Paragraphs>11</Paragraphs>
  <TotalTime>1</TotalTime>
  <ScaleCrop>false</ScaleCrop>
  <LinksUpToDate>false</LinksUpToDate>
  <CharactersWithSpaces>5874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Admin</cp:lastModifiedBy>
  <dcterms:modified xsi:type="dcterms:W3CDTF">2025-12-14T21:07:15Z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95B3CAD29E194F8EA3D86EF25687A73A_12</vt:lpwstr>
  </property>
</Properties>
</file>